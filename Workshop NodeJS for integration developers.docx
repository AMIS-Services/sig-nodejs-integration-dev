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F2F11" w14:textId="77777777" w:rsidR="006719E8" w:rsidRPr="00A60232" w:rsidRDefault="003223EA" w:rsidP="006719E8">
      <w:pPr>
        <w:rPr>
          <w:lang w:val="en-US"/>
        </w:rPr>
      </w:pPr>
      <w:r w:rsidRPr="00A60232">
        <w:rPr>
          <w:rFonts w:asciiTheme="majorHAnsi" w:eastAsiaTheme="majorEastAsia" w:hAnsiTheme="majorHAnsi" w:cstheme="majorBidi"/>
          <w:spacing w:val="-10"/>
          <w:kern w:val="28"/>
          <w:sz w:val="56"/>
          <w:szCs w:val="56"/>
          <w:lang w:val="en-US"/>
        </w:rPr>
        <w:t xml:space="preserve">Workshop </w:t>
      </w:r>
      <w:r w:rsidR="00F846E5" w:rsidRPr="00A60232">
        <w:rPr>
          <w:rFonts w:asciiTheme="majorHAnsi" w:eastAsiaTheme="majorEastAsia" w:hAnsiTheme="majorHAnsi" w:cstheme="majorBidi"/>
          <w:spacing w:val="-10"/>
          <w:kern w:val="28"/>
          <w:sz w:val="56"/>
          <w:szCs w:val="56"/>
          <w:lang w:val="en-US"/>
        </w:rPr>
        <w:t>NodeJS for inte</w:t>
      </w:r>
      <w:r w:rsidR="002E3EB3" w:rsidRPr="00A60232">
        <w:rPr>
          <w:rFonts w:asciiTheme="majorHAnsi" w:eastAsiaTheme="majorEastAsia" w:hAnsiTheme="majorHAnsi" w:cstheme="majorBidi"/>
          <w:spacing w:val="-10"/>
          <w:kern w:val="28"/>
          <w:sz w:val="56"/>
          <w:szCs w:val="56"/>
          <w:lang w:val="en-US"/>
        </w:rPr>
        <w:t>gration developers</w:t>
      </w:r>
    </w:p>
    <w:p w14:paraId="5CFD860D" w14:textId="77777777" w:rsidR="006719E8" w:rsidRPr="00A60232" w:rsidRDefault="006719E8" w:rsidP="006719E8">
      <w:pPr>
        <w:rPr>
          <w:lang w:val="en-US"/>
        </w:rPr>
      </w:pPr>
    </w:p>
    <w:p w14:paraId="050C89A0" w14:textId="77777777" w:rsidR="006719E8" w:rsidRPr="00A60232" w:rsidRDefault="00CD518E" w:rsidP="006719E8">
      <w:pPr>
        <w:rPr>
          <w:i/>
          <w:sz w:val="28"/>
          <w:lang w:val="en-US"/>
        </w:rPr>
      </w:pPr>
      <w:r w:rsidRPr="00A60232">
        <w:rPr>
          <w:i/>
          <w:sz w:val="28"/>
          <w:lang w:val="en-US"/>
        </w:rPr>
        <w:t>Using Node</w:t>
      </w:r>
      <w:r w:rsidR="002E3EB3" w:rsidRPr="00A60232">
        <w:rPr>
          <w:i/>
          <w:sz w:val="28"/>
          <w:lang w:val="en-US"/>
        </w:rPr>
        <w:t>JS, Docker, MongoDB</w:t>
      </w:r>
    </w:p>
    <w:p w14:paraId="4D087DFD" w14:textId="77777777" w:rsidR="00CD518E" w:rsidRPr="00A60232" w:rsidRDefault="00CD518E" w:rsidP="006719E8">
      <w:pPr>
        <w:rPr>
          <w:lang w:val="en-US"/>
        </w:rPr>
      </w:pPr>
    </w:p>
    <w:p w14:paraId="59D63BF5" w14:textId="77777777" w:rsidR="006719E8" w:rsidRPr="00A60232" w:rsidRDefault="006719E8" w:rsidP="006719E8">
      <w:pPr>
        <w:rPr>
          <w:lang w:val="en-US"/>
        </w:rPr>
      </w:pPr>
    </w:p>
    <w:p w14:paraId="0AC7192C" w14:textId="77777777" w:rsidR="006719E8" w:rsidRPr="00A60232" w:rsidRDefault="002E3EB3" w:rsidP="006719E8">
      <w:pPr>
        <w:rPr>
          <w:lang w:val="en-US"/>
        </w:rPr>
      </w:pPr>
      <w:r w:rsidRPr="00A60232">
        <w:rPr>
          <w:lang w:val="en-US"/>
        </w:rPr>
        <w:t>SIG 28</w:t>
      </w:r>
      <w:r w:rsidR="00E47FFC" w:rsidRPr="00A60232">
        <w:rPr>
          <w:lang w:val="en-US"/>
        </w:rPr>
        <w:t xml:space="preserve"> </w:t>
      </w:r>
      <w:r w:rsidRPr="00A60232">
        <w:rPr>
          <w:noProof/>
          <w:lang w:val="en-US"/>
        </w:rPr>
        <w:t>augustus</w:t>
      </w:r>
      <w:r w:rsidR="00E47FFC" w:rsidRPr="00A60232">
        <w:rPr>
          <w:lang w:val="en-US"/>
        </w:rPr>
        <w:t xml:space="preserve"> </w:t>
      </w:r>
      <w:r w:rsidR="006719E8" w:rsidRPr="00A60232">
        <w:rPr>
          <w:lang w:val="en-US"/>
        </w:rPr>
        <w:t>2018</w:t>
      </w:r>
    </w:p>
    <w:p w14:paraId="131D676E" w14:textId="77777777" w:rsidR="006719E8" w:rsidRPr="00A60232" w:rsidRDefault="006719E8" w:rsidP="006719E8">
      <w:pPr>
        <w:rPr>
          <w:lang w:val="en-US"/>
        </w:rPr>
      </w:pPr>
    </w:p>
    <w:p w14:paraId="6A15B482" w14:textId="77777777" w:rsidR="00FD7719" w:rsidRPr="00A60232" w:rsidRDefault="00FD7719" w:rsidP="006719E8">
      <w:pPr>
        <w:rPr>
          <w:lang w:val="en-US"/>
        </w:rPr>
      </w:pPr>
      <w:r w:rsidRPr="00A60232">
        <w:rPr>
          <w:lang w:val="en-US"/>
        </w:rPr>
        <w:br w:type="page"/>
      </w:r>
    </w:p>
    <w:sdt>
      <w:sdtPr>
        <w:rPr>
          <w:rFonts w:asciiTheme="minorHAnsi" w:eastAsiaTheme="minorHAnsi" w:hAnsiTheme="minorHAnsi" w:cstheme="minorBidi"/>
          <w:color w:val="auto"/>
          <w:sz w:val="22"/>
          <w:szCs w:val="22"/>
          <w:lang w:val="en-US" w:eastAsia="en-US"/>
        </w:rPr>
        <w:id w:val="1648164480"/>
        <w:docPartObj>
          <w:docPartGallery w:val="Table of Contents"/>
          <w:docPartUnique/>
        </w:docPartObj>
      </w:sdtPr>
      <w:sdtEndPr>
        <w:rPr>
          <w:b/>
          <w:bCs/>
          <w:szCs w:val="24"/>
        </w:rPr>
      </w:sdtEndPr>
      <w:sdtContent>
        <w:p w14:paraId="5DBADF5A" w14:textId="1A8EB6BA" w:rsidR="005A4D05" w:rsidRPr="00A60232" w:rsidRDefault="00843B72" w:rsidP="005A4D05">
          <w:pPr>
            <w:pStyle w:val="Kopvaninhoudsopgave"/>
            <w:rPr>
              <w:lang w:val="en-US"/>
            </w:rPr>
          </w:pPr>
          <w:r>
            <w:rPr>
              <w:lang w:val="en-US"/>
            </w:rPr>
            <w:t>Contents</w:t>
          </w:r>
        </w:p>
        <w:p w14:paraId="6C16B975" w14:textId="1528E3D7" w:rsidR="00841EDC" w:rsidRDefault="00360B11">
          <w:pPr>
            <w:pStyle w:val="Inhopg1"/>
            <w:tabs>
              <w:tab w:val="right" w:leader="dot" w:pos="8488"/>
            </w:tabs>
            <w:rPr>
              <w:rFonts w:eastAsiaTheme="minorEastAsia"/>
              <w:noProof/>
              <w:lang w:val="en-GB" w:eastAsia="en-GB"/>
            </w:rPr>
          </w:pPr>
          <w:r w:rsidRPr="00A60232">
            <w:rPr>
              <w:lang w:val="en-US"/>
            </w:rPr>
            <w:fldChar w:fldCharType="begin"/>
          </w:r>
          <w:r w:rsidRPr="00A60232">
            <w:rPr>
              <w:lang w:val="en-US"/>
            </w:rPr>
            <w:instrText xml:space="preserve"> TOC \o "1-4" \h \z \u </w:instrText>
          </w:r>
          <w:r w:rsidRPr="00A60232">
            <w:rPr>
              <w:lang w:val="en-US"/>
            </w:rPr>
            <w:fldChar w:fldCharType="separate"/>
          </w:r>
          <w:hyperlink w:anchor="_Toc523292158" w:history="1">
            <w:r w:rsidR="00841EDC" w:rsidRPr="00CD184A">
              <w:rPr>
                <w:rStyle w:val="Hyperlink"/>
                <w:noProof/>
                <w:lang w:val="en-US"/>
              </w:rPr>
              <w:t>Prerequisites</w:t>
            </w:r>
            <w:r w:rsidR="00841EDC">
              <w:rPr>
                <w:noProof/>
                <w:webHidden/>
              </w:rPr>
              <w:tab/>
            </w:r>
            <w:r w:rsidR="00841EDC">
              <w:rPr>
                <w:noProof/>
                <w:webHidden/>
              </w:rPr>
              <w:fldChar w:fldCharType="begin"/>
            </w:r>
            <w:r w:rsidR="00841EDC">
              <w:rPr>
                <w:noProof/>
                <w:webHidden/>
              </w:rPr>
              <w:instrText xml:space="preserve"> PAGEREF _Toc523292158 \h </w:instrText>
            </w:r>
            <w:r w:rsidR="00841EDC">
              <w:rPr>
                <w:noProof/>
                <w:webHidden/>
              </w:rPr>
            </w:r>
            <w:r w:rsidR="00841EDC">
              <w:rPr>
                <w:noProof/>
                <w:webHidden/>
              </w:rPr>
              <w:fldChar w:fldCharType="separate"/>
            </w:r>
            <w:r w:rsidR="00841EDC">
              <w:rPr>
                <w:noProof/>
                <w:webHidden/>
              </w:rPr>
              <w:t>3</w:t>
            </w:r>
            <w:r w:rsidR="00841EDC">
              <w:rPr>
                <w:noProof/>
                <w:webHidden/>
              </w:rPr>
              <w:fldChar w:fldCharType="end"/>
            </w:r>
          </w:hyperlink>
        </w:p>
        <w:p w14:paraId="3ED5A714" w14:textId="273CC98F" w:rsidR="00841EDC" w:rsidRDefault="00841EDC">
          <w:pPr>
            <w:pStyle w:val="Inhopg2"/>
            <w:tabs>
              <w:tab w:val="right" w:leader="dot" w:pos="8488"/>
            </w:tabs>
            <w:rPr>
              <w:rFonts w:eastAsiaTheme="minorEastAsia"/>
              <w:noProof/>
              <w:lang w:val="en-GB" w:eastAsia="en-GB"/>
            </w:rPr>
          </w:pPr>
          <w:hyperlink w:anchor="_Toc523292159" w:history="1">
            <w:r w:rsidRPr="00CD184A">
              <w:rPr>
                <w:rStyle w:val="Hyperlink"/>
                <w:noProof/>
                <w:lang w:val="en-US"/>
              </w:rPr>
              <w:t>Importing the VM</w:t>
            </w:r>
            <w:r>
              <w:rPr>
                <w:noProof/>
                <w:webHidden/>
              </w:rPr>
              <w:tab/>
            </w:r>
            <w:r>
              <w:rPr>
                <w:noProof/>
                <w:webHidden/>
              </w:rPr>
              <w:fldChar w:fldCharType="begin"/>
            </w:r>
            <w:r>
              <w:rPr>
                <w:noProof/>
                <w:webHidden/>
              </w:rPr>
              <w:instrText xml:space="preserve"> PAGEREF _Toc523292159 \h </w:instrText>
            </w:r>
            <w:r>
              <w:rPr>
                <w:noProof/>
                <w:webHidden/>
              </w:rPr>
            </w:r>
            <w:r>
              <w:rPr>
                <w:noProof/>
                <w:webHidden/>
              </w:rPr>
              <w:fldChar w:fldCharType="separate"/>
            </w:r>
            <w:r>
              <w:rPr>
                <w:noProof/>
                <w:webHidden/>
              </w:rPr>
              <w:t>4</w:t>
            </w:r>
            <w:r>
              <w:rPr>
                <w:noProof/>
                <w:webHidden/>
              </w:rPr>
              <w:fldChar w:fldCharType="end"/>
            </w:r>
          </w:hyperlink>
        </w:p>
        <w:p w14:paraId="2577818F" w14:textId="3779BA48" w:rsidR="00841EDC" w:rsidRDefault="00841EDC">
          <w:pPr>
            <w:pStyle w:val="Inhopg2"/>
            <w:tabs>
              <w:tab w:val="right" w:leader="dot" w:pos="8488"/>
            </w:tabs>
            <w:rPr>
              <w:rFonts w:eastAsiaTheme="minorEastAsia"/>
              <w:noProof/>
              <w:lang w:val="en-GB" w:eastAsia="en-GB"/>
            </w:rPr>
          </w:pPr>
          <w:hyperlink w:anchor="_Toc523292160" w:history="1">
            <w:r w:rsidRPr="00CD184A">
              <w:rPr>
                <w:rStyle w:val="Hyperlink"/>
                <w:noProof/>
                <w:lang w:val="en-US"/>
              </w:rPr>
              <w:t>Introducing the VM</w:t>
            </w:r>
            <w:r>
              <w:rPr>
                <w:noProof/>
                <w:webHidden/>
              </w:rPr>
              <w:tab/>
            </w:r>
            <w:r>
              <w:rPr>
                <w:noProof/>
                <w:webHidden/>
              </w:rPr>
              <w:fldChar w:fldCharType="begin"/>
            </w:r>
            <w:r>
              <w:rPr>
                <w:noProof/>
                <w:webHidden/>
              </w:rPr>
              <w:instrText xml:space="preserve"> PAGEREF _Toc523292160 \h </w:instrText>
            </w:r>
            <w:r>
              <w:rPr>
                <w:noProof/>
                <w:webHidden/>
              </w:rPr>
            </w:r>
            <w:r>
              <w:rPr>
                <w:noProof/>
                <w:webHidden/>
              </w:rPr>
              <w:fldChar w:fldCharType="separate"/>
            </w:r>
            <w:r>
              <w:rPr>
                <w:noProof/>
                <w:webHidden/>
              </w:rPr>
              <w:t>8</w:t>
            </w:r>
            <w:r>
              <w:rPr>
                <w:noProof/>
                <w:webHidden/>
              </w:rPr>
              <w:fldChar w:fldCharType="end"/>
            </w:r>
          </w:hyperlink>
        </w:p>
        <w:p w14:paraId="74B215E0" w14:textId="70AAF129" w:rsidR="00841EDC" w:rsidRDefault="00841EDC">
          <w:pPr>
            <w:pStyle w:val="Inhopg2"/>
            <w:tabs>
              <w:tab w:val="right" w:leader="dot" w:pos="8488"/>
            </w:tabs>
            <w:rPr>
              <w:rFonts w:eastAsiaTheme="minorEastAsia"/>
              <w:noProof/>
              <w:lang w:val="en-GB" w:eastAsia="en-GB"/>
            </w:rPr>
          </w:pPr>
          <w:hyperlink w:anchor="_Toc523292161" w:history="1">
            <w:r w:rsidRPr="00CD184A">
              <w:rPr>
                <w:rStyle w:val="Hyperlink"/>
                <w:noProof/>
                <w:lang w:val="en-US"/>
              </w:rPr>
              <w:t>Installed tools</w:t>
            </w:r>
            <w:r>
              <w:rPr>
                <w:noProof/>
                <w:webHidden/>
              </w:rPr>
              <w:tab/>
            </w:r>
            <w:r>
              <w:rPr>
                <w:noProof/>
                <w:webHidden/>
              </w:rPr>
              <w:fldChar w:fldCharType="begin"/>
            </w:r>
            <w:r>
              <w:rPr>
                <w:noProof/>
                <w:webHidden/>
              </w:rPr>
              <w:instrText xml:space="preserve"> PAGEREF _Toc523292161 \h </w:instrText>
            </w:r>
            <w:r>
              <w:rPr>
                <w:noProof/>
                <w:webHidden/>
              </w:rPr>
            </w:r>
            <w:r>
              <w:rPr>
                <w:noProof/>
                <w:webHidden/>
              </w:rPr>
              <w:fldChar w:fldCharType="separate"/>
            </w:r>
            <w:r>
              <w:rPr>
                <w:noProof/>
                <w:webHidden/>
              </w:rPr>
              <w:t>8</w:t>
            </w:r>
            <w:r>
              <w:rPr>
                <w:noProof/>
                <w:webHidden/>
              </w:rPr>
              <w:fldChar w:fldCharType="end"/>
            </w:r>
          </w:hyperlink>
        </w:p>
        <w:p w14:paraId="6EFE24CA" w14:textId="565993A4" w:rsidR="00841EDC" w:rsidRDefault="00841EDC">
          <w:pPr>
            <w:pStyle w:val="Inhopg3"/>
            <w:tabs>
              <w:tab w:val="right" w:leader="dot" w:pos="8488"/>
            </w:tabs>
            <w:rPr>
              <w:rFonts w:eastAsiaTheme="minorEastAsia"/>
              <w:noProof/>
              <w:lang w:val="en-GB" w:eastAsia="en-GB"/>
            </w:rPr>
          </w:pPr>
          <w:hyperlink w:anchor="_Toc523292162" w:history="1">
            <w:r w:rsidRPr="00CD184A">
              <w:rPr>
                <w:rStyle w:val="Hyperlink"/>
                <w:noProof/>
                <w:lang w:val="en-US"/>
              </w:rPr>
              <w:t>Visual Studio Code</w:t>
            </w:r>
            <w:r>
              <w:rPr>
                <w:noProof/>
                <w:webHidden/>
              </w:rPr>
              <w:tab/>
            </w:r>
            <w:r>
              <w:rPr>
                <w:noProof/>
                <w:webHidden/>
              </w:rPr>
              <w:fldChar w:fldCharType="begin"/>
            </w:r>
            <w:r>
              <w:rPr>
                <w:noProof/>
                <w:webHidden/>
              </w:rPr>
              <w:instrText xml:space="preserve"> PAGEREF _Toc523292162 \h </w:instrText>
            </w:r>
            <w:r>
              <w:rPr>
                <w:noProof/>
                <w:webHidden/>
              </w:rPr>
            </w:r>
            <w:r>
              <w:rPr>
                <w:noProof/>
                <w:webHidden/>
              </w:rPr>
              <w:fldChar w:fldCharType="separate"/>
            </w:r>
            <w:r>
              <w:rPr>
                <w:noProof/>
                <w:webHidden/>
              </w:rPr>
              <w:t>8</w:t>
            </w:r>
            <w:r>
              <w:rPr>
                <w:noProof/>
                <w:webHidden/>
              </w:rPr>
              <w:fldChar w:fldCharType="end"/>
            </w:r>
          </w:hyperlink>
        </w:p>
        <w:p w14:paraId="26D6414F" w14:textId="18E2DC3C" w:rsidR="00841EDC" w:rsidRDefault="00841EDC">
          <w:pPr>
            <w:pStyle w:val="Inhopg3"/>
            <w:tabs>
              <w:tab w:val="right" w:leader="dot" w:pos="8488"/>
            </w:tabs>
            <w:rPr>
              <w:rFonts w:eastAsiaTheme="minorEastAsia"/>
              <w:noProof/>
              <w:lang w:val="en-GB" w:eastAsia="en-GB"/>
            </w:rPr>
          </w:pPr>
          <w:hyperlink w:anchor="_Toc523292163" w:history="1">
            <w:r w:rsidRPr="00CD184A">
              <w:rPr>
                <w:rStyle w:val="Hyperlink"/>
                <w:noProof/>
                <w:lang w:val="en-US"/>
              </w:rPr>
              <w:t>Terminal</w:t>
            </w:r>
            <w:r>
              <w:rPr>
                <w:noProof/>
                <w:webHidden/>
              </w:rPr>
              <w:tab/>
            </w:r>
            <w:r>
              <w:rPr>
                <w:noProof/>
                <w:webHidden/>
              </w:rPr>
              <w:fldChar w:fldCharType="begin"/>
            </w:r>
            <w:r>
              <w:rPr>
                <w:noProof/>
                <w:webHidden/>
              </w:rPr>
              <w:instrText xml:space="preserve"> PAGEREF _Toc523292163 \h </w:instrText>
            </w:r>
            <w:r>
              <w:rPr>
                <w:noProof/>
                <w:webHidden/>
              </w:rPr>
            </w:r>
            <w:r>
              <w:rPr>
                <w:noProof/>
                <w:webHidden/>
              </w:rPr>
              <w:fldChar w:fldCharType="separate"/>
            </w:r>
            <w:r>
              <w:rPr>
                <w:noProof/>
                <w:webHidden/>
              </w:rPr>
              <w:t>8</w:t>
            </w:r>
            <w:r>
              <w:rPr>
                <w:noProof/>
                <w:webHidden/>
              </w:rPr>
              <w:fldChar w:fldCharType="end"/>
            </w:r>
          </w:hyperlink>
        </w:p>
        <w:p w14:paraId="04944B25" w14:textId="495F4D96" w:rsidR="00841EDC" w:rsidRDefault="00841EDC">
          <w:pPr>
            <w:pStyle w:val="Inhopg3"/>
            <w:tabs>
              <w:tab w:val="right" w:leader="dot" w:pos="8488"/>
            </w:tabs>
            <w:rPr>
              <w:rFonts w:eastAsiaTheme="minorEastAsia"/>
              <w:noProof/>
              <w:lang w:val="en-GB" w:eastAsia="en-GB"/>
            </w:rPr>
          </w:pPr>
          <w:hyperlink w:anchor="_Toc523292164" w:history="1">
            <w:r w:rsidRPr="00CD184A">
              <w:rPr>
                <w:rStyle w:val="Hyperlink"/>
                <w:noProof/>
                <w:lang w:val="en-US"/>
              </w:rPr>
              <w:t>NodeJS</w:t>
            </w:r>
            <w:r>
              <w:rPr>
                <w:noProof/>
                <w:webHidden/>
              </w:rPr>
              <w:tab/>
            </w:r>
            <w:r>
              <w:rPr>
                <w:noProof/>
                <w:webHidden/>
              </w:rPr>
              <w:fldChar w:fldCharType="begin"/>
            </w:r>
            <w:r>
              <w:rPr>
                <w:noProof/>
                <w:webHidden/>
              </w:rPr>
              <w:instrText xml:space="preserve"> PAGEREF _Toc523292164 \h </w:instrText>
            </w:r>
            <w:r>
              <w:rPr>
                <w:noProof/>
                <w:webHidden/>
              </w:rPr>
            </w:r>
            <w:r>
              <w:rPr>
                <w:noProof/>
                <w:webHidden/>
              </w:rPr>
              <w:fldChar w:fldCharType="separate"/>
            </w:r>
            <w:r>
              <w:rPr>
                <w:noProof/>
                <w:webHidden/>
              </w:rPr>
              <w:t>9</w:t>
            </w:r>
            <w:r>
              <w:rPr>
                <w:noProof/>
                <w:webHidden/>
              </w:rPr>
              <w:fldChar w:fldCharType="end"/>
            </w:r>
          </w:hyperlink>
        </w:p>
        <w:p w14:paraId="48137CF1" w14:textId="7603E1A7" w:rsidR="00841EDC" w:rsidRDefault="00841EDC">
          <w:pPr>
            <w:pStyle w:val="Inhopg3"/>
            <w:tabs>
              <w:tab w:val="right" w:leader="dot" w:pos="8488"/>
            </w:tabs>
            <w:rPr>
              <w:rFonts w:eastAsiaTheme="minorEastAsia"/>
              <w:noProof/>
              <w:lang w:val="en-GB" w:eastAsia="en-GB"/>
            </w:rPr>
          </w:pPr>
          <w:hyperlink w:anchor="_Toc523292165" w:history="1">
            <w:r w:rsidRPr="00CD184A">
              <w:rPr>
                <w:rStyle w:val="Hyperlink"/>
                <w:noProof/>
                <w:lang w:val="en-US"/>
              </w:rPr>
              <w:t>Docker</w:t>
            </w:r>
            <w:r>
              <w:rPr>
                <w:noProof/>
                <w:webHidden/>
              </w:rPr>
              <w:tab/>
            </w:r>
            <w:r>
              <w:rPr>
                <w:noProof/>
                <w:webHidden/>
              </w:rPr>
              <w:fldChar w:fldCharType="begin"/>
            </w:r>
            <w:r>
              <w:rPr>
                <w:noProof/>
                <w:webHidden/>
              </w:rPr>
              <w:instrText xml:space="preserve"> PAGEREF _Toc523292165 \h </w:instrText>
            </w:r>
            <w:r>
              <w:rPr>
                <w:noProof/>
                <w:webHidden/>
              </w:rPr>
            </w:r>
            <w:r>
              <w:rPr>
                <w:noProof/>
                <w:webHidden/>
              </w:rPr>
              <w:fldChar w:fldCharType="separate"/>
            </w:r>
            <w:r>
              <w:rPr>
                <w:noProof/>
                <w:webHidden/>
              </w:rPr>
              <w:t>9</w:t>
            </w:r>
            <w:r>
              <w:rPr>
                <w:noProof/>
                <w:webHidden/>
              </w:rPr>
              <w:fldChar w:fldCharType="end"/>
            </w:r>
          </w:hyperlink>
        </w:p>
        <w:p w14:paraId="2EAD13BA" w14:textId="5B8ED536" w:rsidR="00841EDC" w:rsidRDefault="00841EDC">
          <w:pPr>
            <w:pStyle w:val="Inhopg3"/>
            <w:tabs>
              <w:tab w:val="right" w:leader="dot" w:pos="8488"/>
            </w:tabs>
            <w:rPr>
              <w:rFonts w:eastAsiaTheme="minorEastAsia"/>
              <w:noProof/>
              <w:lang w:val="en-GB" w:eastAsia="en-GB"/>
            </w:rPr>
          </w:pPr>
          <w:hyperlink w:anchor="_Toc523292166" w:history="1">
            <w:r w:rsidRPr="00CD184A">
              <w:rPr>
                <w:rStyle w:val="Hyperlink"/>
                <w:noProof/>
                <w:lang w:val="en-US"/>
              </w:rPr>
              <w:t>Postman</w:t>
            </w:r>
            <w:r>
              <w:rPr>
                <w:noProof/>
                <w:webHidden/>
              </w:rPr>
              <w:tab/>
            </w:r>
            <w:r>
              <w:rPr>
                <w:noProof/>
                <w:webHidden/>
              </w:rPr>
              <w:fldChar w:fldCharType="begin"/>
            </w:r>
            <w:r>
              <w:rPr>
                <w:noProof/>
                <w:webHidden/>
              </w:rPr>
              <w:instrText xml:space="preserve"> PAGEREF _Toc523292166 \h </w:instrText>
            </w:r>
            <w:r>
              <w:rPr>
                <w:noProof/>
                <w:webHidden/>
              </w:rPr>
            </w:r>
            <w:r>
              <w:rPr>
                <w:noProof/>
                <w:webHidden/>
              </w:rPr>
              <w:fldChar w:fldCharType="separate"/>
            </w:r>
            <w:r>
              <w:rPr>
                <w:noProof/>
                <w:webHidden/>
              </w:rPr>
              <w:t>10</w:t>
            </w:r>
            <w:r>
              <w:rPr>
                <w:noProof/>
                <w:webHidden/>
              </w:rPr>
              <w:fldChar w:fldCharType="end"/>
            </w:r>
          </w:hyperlink>
        </w:p>
        <w:p w14:paraId="40DA88CF" w14:textId="787EA83C" w:rsidR="00841EDC" w:rsidRDefault="00841EDC">
          <w:pPr>
            <w:pStyle w:val="Inhopg2"/>
            <w:tabs>
              <w:tab w:val="right" w:leader="dot" w:pos="8488"/>
            </w:tabs>
            <w:rPr>
              <w:rFonts w:eastAsiaTheme="minorEastAsia"/>
              <w:noProof/>
              <w:lang w:val="en-GB" w:eastAsia="en-GB"/>
            </w:rPr>
          </w:pPr>
          <w:hyperlink w:anchor="_Toc523292167" w:history="1">
            <w:r w:rsidRPr="00CD184A">
              <w:rPr>
                <w:rStyle w:val="Hyperlink"/>
                <w:noProof/>
                <w:lang w:val="en-US"/>
              </w:rPr>
              <w:t>Starting out with NodeJS: Hello world!</w:t>
            </w:r>
            <w:r>
              <w:rPr>
                <w:noProof/>
                <w:webHidden/>
              </w:rPr>
              <w:tab/>
            </w:r>
            <w:r>
              <w:rPr>
                <w:noProof/>
                <w:webHidden/>
              </w:rPr>
              <w:fldChar w:fldCharType="begin"/>
            </w:r>
            <w:r>
              <w:rPr>
                <w:noProof/>
                <w:webHidden/>
              </w:rPr>
              <w:instrText xml:space="preserve"> PAGEREF _Toc523292167 \h </w:instrText>
            </w:r>
            <w:r>
              <w:rPr>
                <w:noProof/>
                <w:webHidden/>
              </w:rPr>
            </w:r>
            <w:r>
              <w:rPr>
                <w:noProof/>
                <w:webHidden/>
              </w:rPr>
              <w:fldChar w:fldCharType="separate"/>
            </w:r>
            <w:r>
              <w:rPr>
                <w:noProof/>
                <w:webHidden/>
              </w:rPr>
              <w:t>11</w:t>
            </w:r>
            <w:r>
              <w:rPr>
                <w:noProof/>
                <w:webHidden/>
              </w:rPr>
              <w:fldChar w:fldCharType="end"/>
            </w:r>
          </w:hyperlink>
        </w:p>
        <w:p w14:paraId="1ABF368E" w14:textId="40DB2EE9" w:rsidR="00841EDC" w:rsidRDefault="00841EDC">
          <w:pPr>
            <w:pStyle w:val="Inhopg3"/>
            <w:tabs>
              <w:tab w:val="right" w:leader="dot" w:pos="8488"/>
            </w:tabs>
            <w:rPr>
              <w:rFonts w:eastAsiaTheme="minorEastAsia"/>
              <w:noProof/>
              <w:lang w:val="en-GB" w:eastAsia="en-GB"/>
            </w:rPr>
          </w:pPr>
          <w:hyperlink w:anchor="_Toc523292168" w:history="1">
            <w:r w:rsidRPr="00CD184A">
              <w:rPr>
                <w:rStyle w:val="Hyperlink"/>
                <w:noProof/>
                <w:lang w:val="en-US"/>
              </w:rPr>
              <w:t>Starting a new project</w:t>
            </w:r>
            <w:r>
              <w:rPr>
                <w:noProof/>
                <w:webHidden/>
              </w:rPr>
              <w:tab/>
            </w:r>
            <w:r>
              <w:rPr>
                <w:noProof/>
                <w:webHidden/>
              </w:rPr>
              <w:fldChar w:fldCharType="begin"/>
            </w:r>
            <w:r>
              <w:rPr>
                <w:noProof/>
                <w:webHidden/>
              </w:rPr>
              <w:instrText xml:space="preserve"> PAGEREF _Toc523292168 \h </w:instrText>
            </w:r>
            <w:r>
              <w:rPr>
                <w:noProof/>
                <w:webHidden/>
              </w:rPr>
            </w:r>
            <w:r>
              <w:rPr>
                <w:noProof/>
                <w:webHidden/>
              </w:rPr>
              <w:fldChar w:fldCharType="separate"/>
            </w:r>
            <w:r>
              <w:rPr>
                <w:noProof/>
                <w:webHidden/>
              </w:rPr>
              <w:t>11</w:t>
            </w:r>
            <w:r>
              <w:rPr>
                <w:noProof/>
                <w:webHidden/>
              </w:rPr>
              <w:fldChar w:fldCharType="end"/>
            </w:r>
          </w:hyperlink>
        </w:p>
        <w:p w14:paraId="349CB8C2" w14:textId="5634F89B" w:rsidR="00841EDC" w:rsidRDefault="00841EDC">
          <w:pPr>
            <w:pStyle w:val="Inhopg1"/>
            <w:tabs>
              <w:tab w:val="right" w:leader="dot" w:pos="8488"/>
            </w:tabs>
            <w:rPr>
              <w:rFonts w:eastAsiaTheme="minorEastAsia"/>
              <w:noProof/>
              <w:lang w:val="en-GB" w:eastAsia="en-GB"/>
            </w:rPr>
          </w:pPr>
          <w:hyperlink w:anchor="_Toc523292169" w:history="1">
            <w:r w:rsidRPr="00CD184A">
              <w:rPr>
                <w:rStyle w:val="Hyperlink"/>
                <w:noProof/>
                <w:lang w:val="en-US"/>
              </w:rPr>
              <w:t>Using server-side NodeJS</w:t>
            </w:r>
            <w:r>
              <w:rPr>
                <w:noProof/>
                <w:webHidden/>
              </w:rPr>
              <w:tab/>
            </w:r>
            <w:r>
              <w:rPr>
                <w:noProof/>
                <w:webHidden/>
              </w:rPr>
              <w:fldChar w:fldCharType="begin"/>
            </w:r>
            <w:r>
              <w:rPr>
                <w:noProof/>
                <w:webHidden/>
              </w:rPr>
              <w:instrText xml:space="preserve"> PAGEREF _Toc523292169 \h </w:instrText>
            </w:r>
            <w:r>
              <w:rPr>
                <w:noProof/>
                <w:webHidden/>
              </w:rPr>
            </w:r>
            <w:r>
              <w:rPr>
                <w:noProof/>
                <w:webHidden/>
              </w:rPr>
              <w:fldChar w:fldCharType="separate"/>
            </w:r>
            <w:r>
              <w:rPr>
                <w:noProof/>
                <w:webHidden/>
              </w:rPr>
              <w:t>15</w:t>
            </w:r>
            <w:r>
              <w:rPr>
                <w:noProof/>
                <w:webHidden/>
              </w:rPr>
              <w:fldChar w:fldCharType="end"/>
            </w:r>
          </w:hyperlink>
        </w:p>
        <w:p w14:paraId="7B68B5C7" w14:textId="01D54DFB" w:rsidR="00841EDC" w:rsidRDefault="00841EDC">
          <w:pPr>
            <w:pStyle w:val="Inhopg2"/>
            <w:tabs>
              <w:tab w:val="right" w:leader="dot" w:pos="8488"/>
            </w:tabs>
            <w:rPr>
              <w:rFonts w:eastAsiaTheme="minorEastAsia"/>
              <w:noProof/>
              <w:lang w:val="en-GB" w:eastAsia="en-GB"/>
            </w:rPr>
          </w:pPr>
          <w:hyperlink w:anchor="_Toc523292170" w:history="1">
            <w:r w:rsidRPr="00CD184A">
              <w:rPr>
                <w:rStyle w:val="Hyperlink"/>
                <w:noProof/>
                <w:lang w:val="en-US"/>
              </w:rPr>
              <w:t>Using NodeJS to read a connection file</w:t>
            </w:r>
            <w:r>
              <w:rPr>
                <w:noProof/>
                <w:webHidden/>
              </w:rPr>
              <w:tab/>
            </w:r>
            <w:r>
              <w:rPr>
                <w:noProof/>
                <w:webHidden/>
              </w:rPr>
              <w:fldChar w:fldCharType="begin"/>
            </w:r>
            <w:r>
              <w:rPr>
                <w:noProof/>
                <w:webHidden/>
              </w:rPr>
              <w:instrText xml:space="preserve"> PAGEREF _Toc523292170 \h </w:instrText>
            </w:r>
            <w:r>
              <w:rPr>
                <w:noProof/>
                <w:webHidden/>
              </w:rPr>
            </w:r>
            <w:r>
              <w:rPr>
                <w:noProof/>
                <w:webHidden/>
              </w:rPr>
              <w:fldChar w:fldCharType="separate"/>
            </w:r>
            <w:r>
              <w:rPr>
                <w:noProof/>
                <w:webHidden/>
              </w:rPr>
              <w:t>15</w:t>
            </w:r>
            <w:r>
              <w:rPr>
                <w:noProof/>
                <w:webHidden/>
              </w:rPr>
              <w:fldChar w:fldCharType="end"/>
            </w:r>
          </w:hyperlink>
        </w:p>
        <w:p w14:paraId="7B12822F" w14:textId="2586FBA3" w:rsidR="00841EDC" w:rsidRDefault="00841EDC">
          <w:pPr>
            <w:pStyle w:val="Inhopg3"/>
            <w:tabs>
              <w:tab w:val="right" w:leader="dot" w:pos="8488"/>
            </w:tabs>
            <w:rPr>
              <w:rFonts w:eastAsiaTheme="minorEastAsia"/>
              <w:noProof/>
              <w:lang w:val="en-GB" w:eastAsia="en-GB"/>
            </w:rPr>
          </w:pPr>
          <w:hyperlink w:anchor="_Toc523292171" w:history="1">
            <w:r w:rsidRPr="00CD184A">
              <w:rPr>
                <w:rStyle w:val="Hyperlink"/>
                <w:noProof/>
                <w:lang w:val="en-US"/>
              </w:rPr>
              <w:t>Arrow function</w:t>
            </w:r>
            <w:r>
              <w:rPr>
                <w:noProof/>
                <w:webHidden/>
              </w:rPr>
              <w:tab/>
            </w:r>
            <w:r>
              <w:rPr>
                <w:noProof/>
                <w:webHidden/>
              </w:rPr>
              <w:fldChar w:fldCharType="begin"/>
            </w:r>
            <w:r>
              <w:rPr>
                <w:noProof/>
                <w:webHidden/>
              </w:rPr>
              <w:instrText xml:space="preserve"> PAGEREF _Toc523292171 \h </w:instrText>
            </w:r>
            <w:r>
              <w:rPr>
                <w:noProof/>
                <w:webHidden/>
              </w:rPr>
            </w:r>
            <w:r>
              <w:rPr>
                <w:noProof/>
                <w:webHidden/>
              </w:rPr>
              <w:fldChar w:fldCharType="separate"/>
            </w:r>
            <w:r>
              <w:rPr>
                <w:noProof/>
                <w:webHidden/>
              </w:rPr>
              <w:t>16</w:t>
            </w:r>
            <w:r>
              <w:rPr>
                <w:noProof/>
                <w:webHidden/>
              </w:rPr>
              <w:fldChar w:fldCharType="end"/>
            </w:r>
          </w:hyperlink>
        </w:p>
        <w:p w14:paraId="10193EB0" w14:textId="317B1112" w:rsidR="00841EDC" w:rsidRDefault="00841EDC">
          <w:pPr>
            <w:pStyle w:val="Inhopg1"/>
            <w:tabs>
              <w:tab w:val="right" w:leader="dot" w:pos="8488"/>
            </w:tabs>
            <w:rPr>
              <w:rFonts w:eastAsiaTheme="minorEastAsia"/>
              <w:noProof/>
              <w:lang w:val="en-GB" w:eastAsia="en-GB"/>
            </w:rPr>
          </w:pPr>
          <w:hyperlink w:anchor="_Toc523292172" w:history="1">
            <w:r w:rsidRPr="00CD184A">
              <w:rPr>
                <w:rStyle w:val="Hyperlink"/>
                <w:noProof/>
                <w:lang w:val="en-US"/>
              </w:rPr>
              <w:t>Use-case</w:t>
            </w:r>
            <w:r>
              <w:rPr>
                <w:noProof/>
                <w:webHidden/>
              </w:rPr>
              <w:tab/>
            </w:r>
            <w:r>
              <w:rPr>
                <w:noProof/>
                <w:webHidden/>
              </w:rPr>
              <w:fldChar w:fldCharType="begin"/>
            </w:r>
            <w:r>
              <w:rPr>
                <w:noProof/>
                <w:webHidden/>
              </w:rPr>
              <w:instrText xml:space="preserve"> PAGEREF _Toc523292172 \h </w:instrText>
            </w:r>
            <w:r>
              <w:rPr>
                <w:noProof/>
                <w:webHidden/>
              </w:rPr>
            </w:r>
            <w:r>
              <w:rPr>
                <w:noProof/>
                <w:webHidden/>
              </w:rPr>
              <w:fldChar w:fldCharType="separate"/>
            </w:r>
            <w:r>
              <w:rPr>
                <w:noProof/>
                <w:webHidden/>
              </w:rPr>
              <w:t>17</w:t>
            </w:r>
            <w:r>
              <w:rPr>
                <w:noProof/>
                <w:webHidden/>
              </w:rPr>
              <w:fldChar w:fldCharType="end"/>
            </w:r>
          </w:hyperlink>
        </w:p>
        <w:p w14:paraId="338691EC" w14:textId="09C88049" w:rsidR="00841EDC" w:rsidRDefault="00841EDC">
          <w:pPr>
            <w:pStyle w:val="Inhopg2"/>
            <w:tabs>
              <w:tab w:val="right" w:leader="dot" w:pos="8488"/>
            </w:tabs>
            <w:rPr>
              <w:rFonts w:eastAsiaTheme="minorEastAsia"/>
              <w:noProof/>
              <w:lang w:val="en-GB" w:eastAsia="en-GB"/>
            </w:rPr>
          </w:pPr>
          <w:hyperlink w:anchor="_Toc523292173" w:history="1">
            <w:r w:rsidRPr="00CD184A">
              <w:rPr>
                <w:rStyle w:val="Hyperlink"/>
                <w:noProof/>
                <w:lang w:val="en-US"/>
              </w:rPr>
              <w:t>Description</w:t>
            </w:r>
            <w:r>
              <w:rPr>
                <w:noProof/>
                <w:webHidden/>
              </w:rPr>
              <w:tab/>
            </w:r>
            <w:r>
              <w:rPr>
                <w:noProof/>
                <w:webHidden/>
              </w:rPr>
              <w:fldChar w:fldCharType="begin"/>
            </w:r>
            <w:r>
              <w:rPr>
                <w:noProof/>
                <w:webHidden/>
              </w:rPr>
              <w:instrText xml:space="preserve"> PAGEREF _Toc523292173 \h </w:instrText>
            </w:r>
            <w:r>
              <w:rPr>
                <w:noProof/>
                <w:webHidden/>
              </w:rPr>
            </w:r>
            <w:r>
              <w:rPr>
                <w:noProof/>
                <w:webHidden/>
              </w:rPr>
              <w:fldChar w:fldCharType="separate"/>
            </w:r>
            <w:r>
              <w:rPr>
                <w:noProof/>
                <w:webHidden/>
              </w:rPr>
              <w:t>17</w:t>
            </w:r>
            <w:r>
              <w:rPr>
                <w:noProof/>
                <w:webHidden/>
              </w:rPr>
              <w:fldChar w:fldCharType="end"/>
            </w:r>
          </w:hyperlink>
        </w:p>
        <w:p w14:paraId="4C98D61D" w14:textId="2DAC8CA3" w:rsidR="00841EDC" w:rsidRDefault="00841EDC">
          <w:pPr>
            <w:pStyle w:val="Inhopg2"/>
            <w:tabs>
              <w:tab w:val="right" w:leader="dot" w:pos="8488"/>
            </w:tabs>
            <w:rPr>
              <w:rFonts w:eastAsiaTheme="minorEastAsia"/>
              <w:noProof/>
              <w:lang w:val="en-GB" w:eastAsia="en-GB"/>
            </w:rPr>
          </w:pPr>
          <w:hyperlink w:anchor="_Toc523292174" w:history="1">
            <w:r w:rsidRPr="00CD184A">
              <w:rPr>
                <w:rStyle w:val="Hyperlink"/>
                <w:noProof/>
                <w:lang w:val="en-US"/>
              </w:rPr>
              <w:t>Setup</w:t>
            </w:r>
            <w:r>
              <w:rPr>
                <w:noProof/>
                <w:webHidden/>
              </w:rPr>
              <w:tab/>
            </w:r>
            <w:r>
              <w:rPr>
                <w:noProof/>
                <w:webHidden/>
              </w:rPr>
              <w:fldChar w:fldCharType="begin"/>
            </w:r>
            <w:r>
              <w:rPr>
                <w:noProof/>
                <w:webHidden/>
              </w:rPr>
              <w:instrText xml:space="preserve"> PAGEREF _Toc523292174 \h </w:instrText>
            </w:r>
            <w:r>
              <w:rPr>
                <w:noProof/>
                <w:webHidden/>
              </w:rPr>
            </w:r>
            <w:r>
              <w:rPr>
                <w:noProof/>
                <w:webHidden/>
              </w:rPr>
              <w:fldChar w:fldCharType="separate"/>
            </w:r>
            <w:r>
              <w:rPr>
                <w:noProof/>
                <w:webHidden/>
              </w:rPr>
              <w:t>17</w:t>
            </w:r>
            <w:r>
              <w:rPr>
                <w:noProof/>
                <w:webHidden/>
              </w:rPr>
              <w:fldChar w:fldCharType="end"/>
            </w:r>
          </w:hyperlink>
        </w:p>
        <w:p w14:paraId="1E5AE609" w14:textId="2E146D7D" w:rsidR="00841EDC" w:rsidRDefault="00841EDC">
          <w:pPr>
            <w:pStyle w:val="Inhopg2"/>
            <w:tabs>
              <w:tab w:val="right" w:leader="dot" w:pos="8488"/>
            </w:tabs>
            <w:rPr>
              <w:rFonts w:eastAsiaTheme="minorEastAsia"/>
              <w:noProof/>
              <w:lang w:val="en-GB" w:eastAsia="en-GB"/>
            </w:rPr>
          </w:pPr>
          <w:hyperlink w:anchor="_Toc523292175" w:history="1">
            <w:r w:rsidRPr="00CD184A">
              <w:rPr>
                <w:rStyle w:val="Hyperlink"/>
                <w:noProof/>
                <w:lang w:val="en-US"/>
              </w:rPr>
              <w:t>Adding data</w:t>
            </w:r>
            <w:r>
              <w:rPr>
                <w:noProof/>
                <w:webHidden/>
              </w:rPr>
              <w:tab/>
            </w:r>
            <w:r>
              <w:rPr>
                <w:noProof/>
                <w:webHidden/>
              </w:rPr>
              <w:fldChar w:fldCharType="begin"/>
            </w:r>
            <w:r>
              <w:rPr>
                <w:noProof/>
                <w:webHidden/>
              </w:rPr>
              <w:instrText xml:space="preserve"> PAGEREF _Toc523292175 \h </w:instrText>
            </w:r>
            <w:r>
              <w:rPr>
                <w:noProof/>
                <w:webHidden/>
              </w:rPr>
            </w:r>
            <w:r>
              <w:rPr>
                <w:noProof/>
                <w:webHidden/>
              </w:rPr>
              <w:fldChar w:fldCharType="separate"/>
            </w:r>
            <w:r>
              <w:rPr>
                <w:noProof/>
                <w:webHidden/>
              </w:rPr>
              <w:t>18</w:t>
            </w:r>
            <w:r>
              <w:rPr>
                <w:noProof/>
                <w:webHidden/>
              </w:rPr>
              <w:fldChar w:fldCharType="end"/>
            </w:r>
          </w:hyperlink>
        </w:p>
        <w:p w14:paraId="2037B665" w14:textId="3123ED1F" w:rsidR="00841EDC" w:rsidRDefault="00841EDC">
          <w:pPr>
            <w:pStyle w:val="Inhopg2"/>
            <w:tabs>
              <w:tab w:val="right" w:leader="dot" w:pos="8488"/>
            </w:tabs>
            <w:rPr>
              <w:rFonts w:eastAsiaTheme="minorEastAsia"/>
              <w:noProof/>
              <w:lang w:val="en-GB" w:eastAsia="en-GB"/>
            </w:rPr>
          </w:pPr>
          <w:hyperlink w:anchor="_Toc523292176" w:history="1">
            <w:r w:rsidRPr="00CD184A">
              <w:rPr>
                <w:rStyle w:val="Hyperlink"/>
                <w:noProof/>
                <w:lang w:val="en-US"/>
              </w:rPr>
              <w:t>Introducing mongoose</w:t>
            </w:r>
            <w:r>
              <w:rPr>
                <w:noProof/>
                <w:webHidden/>
              </w:rPr>
              <w:tab/>
            </w:r>
            <w:r>
              <w:rPr>
                <w:noProof/>
                <w:webHidden/>
              </w:rPr>
              <w:fldChar w:fldCharType="begin"/>
            </w:r>
            <w:r>
              <w:rPr>
                <w:noProof/>
                <w:webHidden/>
              </w:rPr>
              <w:instrText xml:space="preserve"> PAGEREF _Toc523292176 \h </w:instrText>
            </w:r>
            <w:r>
              <w:rPr>
                <w:noProof/>
                <w:webHidden/>
              </w:rPr>
            </w:r>
            <w:r>
              <w:rPr>
                <w:noProof/>
                <w:webHidden/>
              </w:rPr>
              <w:fldChar w:fldCharType="separate"/>
            </w:r>
            <w:r>
              <w:rPr>
                <w:noProof/>
                <w:webHidden/>
              </w:rPr>
              <w:t>20</w:t>
            </w:r>
            <w:r>
              <w:rPr>
                <w:noProof/>
                <w:webHidden/>
              </w:rPr>
              <w:fldChar w:fldCharType="end"/>
            </w:r>
          </w:hyperlink>
        </w:p>
        <w:p w14:paraId="145D1357" w14:textId="7AABC063" w:rsidR="00841EDC" w:rsidRDefault="00841EDC">
          <w:pPr>
            <w:pStyle w:val="Inhopg2"/>
            <w:tabs>
              <w:tab w:val="right" w:leader="dot" w:pos="8488"/>
            </w:tabs>
            <w:rPr>
              <w:rFonts w:eastAsiaTheme="minorEastAsia"/>
              <w:noProof/>
              <w:lang w:val="en-GB" w:eastAsia="en-GB"/>
            </w:rPr>
          </w:pPr>
          <w:hyperlink w:anchor="_Toc523292177" w:history="1">
            <w:r w:rsidRPr="00CD184A">
              <w:rPr>
                <w:rStyle w:val="Hyperlink"/>
                <w:noProof/>
                <w:lang w:val="en-US"/>
              </w:rPr>
              <w:t>REST API</w:t>
            </w:r>
            <w:r>
              <w:rPr>
                <w:noProof/>
                <w:webHidden/>
              </w:rPr>
              <w:tab/>
            </w:r>
            <w:r>
              <w:rPr>
                <w:noProof/>
                <w:webHidden/>
              </w:rPr>
              <w:fldChar w:fldCharType="begin"/>
            </w:r>
            <w:r>
              <w:rPr>
                <w:noProof/>
                <w:webHidden/>
              </w:rPr>
              <w:instrText xml:space="preserve"> PAGEREF _Toc523292177 \h </w:instrText>
            </w:r>
            <w:r>
              <w:rPr>
                <w:noProof/>
                <w:webHidden/>
              </w:rPr>
            </w:r>
            <w:r>
              <w:rPr>
                <w:noProof/>
                <w:webHidden/>
              </w:rPr>
              <w:fldChar w:fldCharType="separate"/>
            </w:r>
            <w:r>
              <w:rPr>
                <w:noProof/>
                <w:webHidden/>
              </w:rPr>
              <w:t>21</w:t>
            </w:r>
            <w:r>
              <w:rPr>
                <w:noProof/>
                <w:webHidden/>
              </w:rPr>
              <w:fldChar w:fldCharType="end"/>
            </w:r>
          </w:hyperlink>
        </w:p>
        <w:p w14:paraId="51BBB17E" w14:textId="0B328C00" w:rsidR="00841EDC" w:rsidRDefault="00841EDC">
          <w:pPr>
            <w:pStyle w:val="Inhopg3"/>
            <w:tabs>
              <w:tab w:val="right" w:leader="dot" w:pos="8488"/>
            </w:tabs>
            <w:rPr>
              <w:rFonts w:eastAsiaTheme="minorEastAsia"/>
              <w:noProof/>
              <w:lang w:val="en-GB" w:eastAsia="en-GB"/>
            </w:rPr>
          </w:pPr>
          <w:hyperlink w:anchor="_Toc523292178" w:history="1">
            <w:r w:rsidRPr="00CD184A">
              <w:rPr>
                <w:rStyle w:val="Hyperlink"/>
                <w:noProof/>
                <w:lang w:val="en-US"/>
              </w:rPr>
              <w:t>Swagger definition</w:t>
            </w:r>
            <w:r>
              <w:rPr>
                <w:noProof/>
                <w:webHidden/>
              </w:rPr>
              <w:tab/>
            </w:r>
            <w:r>
              <w:rPr>
                <w:noProof/>
                <w:webHidden/>
              </w:rPr>
              <w:fldChar w:fldCharType="begin"/>
            </w:r>
            <w:r>
              <w:rPr>
                <w:noProof/>
                <w:webHidden/>
              </w:rPr>
              <w:instrText xml:space="preserve"> PAGEREF _Toc523292178 \h </w:instrText>
            </w:r>
            <w:r>
              <w:rPr>
                <w:noProof/>
                <w:webHidden/>
              </w:rPr>
            </w:r>
            <w:r>
              <w:rPr>
                <w:noProof/>
                <w:webHidden/>
              </w:rPr>
              <w:fldChar w:fldCharType="separate"/>
            </w:r>
            <w:r>
              <w:rPr>
                <w:noProof/>
                <w:webHidden/>
              </w:rPr>
              <w:t>22</w:t>
            </w:r>
            <w:r>
              <w:rPr>
                <w:noProof/>
                <w:webHidden/>
              </w:rPr>
              <w:fldChar w:fldCharType="end"/>
            </w:r>
          </w:hyperlink>
        </w:p>
        <w:p w14:paraId="28951427" w14:textId="2A09739A" w:rsidR="00841EDC" w:rsidRDefault="00841EDC">
          <w:pPr>
            <w:pStyle w:val="Inhopg3"/>
            <w:tabs>
              <w:tab w:val="right" w:leader="dot" w:pos="8488"/>
            </w:tabs>
            <w:rPr>
              <w:rFonts w:eastAsiaTheme="minorEastAsia"/>
              <w:noProof/>
              <w:lang w:val="en-GB" w:eastAsia="en-GB"/>
            </w:rPr>
          </w:pPr>
          <w:hyperlink w:anchor="_Toc523292179" w:history="1">
            <w:r w:rsidRPr="00CD184A">
              <w:rPr>
                <w:rStyle w:val="Hyperlink"/>
                <w:noProof/>
                <w:lang w:val="en-US"/>
              </w:rPr>
              <w:t>Express.js</w:t>
            </w:r>
            <w:r>
              <w:rPr>
                <w:noProof/>
                <w:webHidden/>
              </w:rPr>
              <w:tab/>
            </w:r>
            <w:r>
              <w:rPr>
                <w:noProof/>
                <w:webHidden/>
              </w:rPr>
              <w:fldChar w:fldCharType="begin"/>
            </w:r>
            <w:r>
              <w:rPr>
                <w:noProof/>
                <w:webHidden/>
              </w:rPr>
              <w:instrText xml:space="preserve"> PAGEREF _Toc523292179 \h </w:instrText>
            </w:r>
            <w:r>
              <w:rPr>
                <w:noProof/>
                <w:webHidden/>
              </w:rPr>
            </w:r>
            <w:r>
              <w:rPr>
                <w:noProof/>
                <w:webHidden/>
              </w:rPr>
              <w:fldChar w:fldCharType="separate"/>
            </w:r>
            <w:r>
              <w:rPr>
                <w:noProof/>
                <w:webHidden/>
              </w:rPr>
              <w:t>22</w:t>
            </w:r>
            <w:r>
              <w:rPr>
                <w:noProof/>
                <w:webHidden/>
              </w:rPr>
              <w:fldChar w:fldCharType="end"/>
            </w:r>
          </w:hyperlink>
        </w:p>
        <w:p w14:paraId="31DFFB1D" w14:textId="299FA201" w:rsidR="005A4D05" w:rsidRPr="00A60232" w:rsidRDefault="00360B11" w:rsidP="005A4D05">
          <w:pPr>
            <w:rPr>
              <w:lang w:val="en-US"/>
            </w:rPr>
          </w:pPr>
          <w:r w:rsidRPr="00A60232">
            <w:rPr>
              <w:szCs w:val="22"/>
              <w:lang w:val="en-US"/>
            </w:rPr>
            <w:fldChar w:fldCharType="end"/>
          </w:r>
        </w:p>
      </w:sdtContent>
    </w:sdt>
    <w:p w14:paraId="78B156BB" w14:textId="77777777" w:rsidR="005A4D05" w:rsidRPr="00A60232" w:rsidRDefault="005A4D05" w:rsidP="005A4D05">
      <w:pPr>
        <w:rPr>
          <w:rFonts w:asciiTheme="majorHAnsi" w:eastAsiaTheme="majorEastAsia" w:hAnsiTheme="majorHAnsi" w:cstheme="majorBidi"/>
          <w:color w:val="007E95" w:themeColor="accent1" w:themeShade="BF"/>
          <w:sz w:val="32"/>
          <w:szCs w:val="32"/>
          <w:lang w:val="en-US"/>
        </w:rPr>
      </w:pPr>
      <w:r w:rsidRPr="00A60232">
        <w:rPr>
          <w:lang w:val="en-US"/>
        </w:rPr>
        <w:br w:type="page"/>
      </w:r>
    </w:p>
    <w:p w14:paraId="465943E9" w14:textId="77777777" w:rsidR="005A4D05" w:rsidRPr="00A60232" w:rsidRDefault="005A4D05" w:rsidP="005A4D05">
      <w:pPr>
        <w:pStyle w:val="Kop1"/>
        <w:rPr>
          <w:lang w:val="en-US"/>
        </w:rPr>
      </w:pPr>
      <w:bookmarkStart w:id="0" w:name="_Toc523292158"/>
      <w:r w:rsidRPr="00A60232">
        <w:rPr>
          <w:lang w:val="en-US"/>
        </w:rPr>
        <w:lastRenderedPageBreak/>
        <w:t>Prerequisites</w:t>
      </w:r>
      <w:bookmarkEnd w:id="0"/>
    </w:p>
    <w:p w14:paraId="698F24C6" w14:textId="77777777" w:rsidR="005A4D05" w:rsidRPr="00A60232" w:rsidRDefault="005A4D05" w:rsidP="005A4D05">
      <w:pPr>
        <w:rPr>
          <w:lang w:val="en-US"/>
        </w:rPr>
      </w:pPr>
      <w:r w:rsidRPr="00A60232">
        <w:rPr>
          <w:lang w:val="en-US"/>
        </w:rPr>
        <w:t>For following this workshop you need the following:</w:t>
      </w:r>
    </w:p>
    <w:p w14:paraId="3382A5AF" w14:textId="77777777" w:rsidR="00C3555C" w:rsidRPr="00A60232" w:rsidRDefault="00C3555C" w:rsidP="00C3555C">
      <w:pPr>
        <w:pStyle w:val="Lijstalinea"/>
        <w:numPr>
          <w:ilvl w:val="0"/>
          <w:numId w:val="17"/>
        </w:numPr>
        <w:rPr>
          <w:lang w:val="en-US"/>
        </w:rPr>
      </w:pPr>
      <w:r w:rsidRPr="00A60232">
        <w:rPr>
          <w:lang w:val="en-US"/>
        </w:rPr>
        <w:t>VirtualBox 5.2.12 or later</w:t>
      </w:r>
      <w:r w:rsidR="002E3EB3" w:rsidRPr="00A60232">
        <w:rPr>
          <w:lang w:val="en-US"/>
        </w:rPr>
        <w:t xml:space="preserve"> (VM has been tested with 5.2.16)</w:t>
      </w:r>
    </w:p>
    <w:p w14:paraId="361AF7AD" w14:textId="4488DDBB" w:rsidR="00C3555C" w:rsidRPr="00A60232" w:rsidRDefault="00C3555C" w:rsidP="00C3555C">
      <w:pPr>
        <w:pStyle w:val="Lijstalinea"/>
        <w:numPr>
          <w:ilvl w:val="0"/>
          <w:numId w:val="17"/>
        </w:numPr>
        <w:rPr>
          <w:lang w:val="en-US"/>
        </w:rPr>
      </w:pPr>
      <w:r w:rsidRPr="00A60232">
        <w:rPr>
          <w:lang w:val="en-US"/>
        </w:rPr>
        <w:t>Course VM</w:t>
      </w:r>
    </w:p>
    <w:p w14:paraId="439C7E2A" w14:textId="51AF23C0" w:rsidR="005D22D4" w:rsidRDefault="005D22D4" w:rsidP="005F0421">
      <w:pPr>
        <w:pStyle w:val="Kop2"/>
        <w:rPr>
          <w:lang w:val="en-US"/>
        </w:rPr>
      </w:pPr>
    </w:p>
    <w:p w14:paraId="46FB6E44" w14:textId="7D18D60A" w:rsidR="00841EDC" w:rsidRDefault="00841EDC" w:rsidP="00841EDC">
      <w:pPr>
        <w:rPr>
          <w:lang w:val="en-US"/>
        </w:rPr>
      </w:pPr>
      <w:r>
        <w:rPr>
          <w:lang w:val="en-US"/>
        </w:rPr>
        <w:t>If you do not have the course VM, you can either install (or use) the tools yourself or create a VM with Ubuntu 18.04 and install the tools in there. The tools to install are:</w:t>
      </w:r>
    </w:p>
    <w:p w14:paraId="3CD844BB" w14:textId="1EAE9F03" w:rsidR="00841EDC" w:rsidRDefault="00841EDC" w:rsidP="00841EDC">
      <w:pPr>
        <w:rPr>
          <w:lang w:val="en-US"/>
        </w:rPr>
      </w:pPr>
      <w:hyperlink r:id="rId9" w:history="1">
        <w:r w:rsidRPr="00841EDC">
          <w:rPr>
            <w:rStyle w:val="Hyperlink"/>
            <w:lang w:val="en-US"/>
          </w:rPr>
          <w:t>Visual Studio Code</w:t>
        </w:r>
      </w:hyperlink>
      <w:r>
        <w:rPr>
          <w:lang w:val="en-US"/>
        </w:rPr>
        <w:t xml:space="preserve">, </w:t>
      </w:r>
      <w:hyperlink r:id="rId10" w:history="1">
        <w:r w:rsidRPr="00841EDC">
          <w:rPr>
            <w:rStyle w:val="Hyperlink"/>
            <w:lang w:val="en-US"/>
          </w:rPr>
          <w:t>Docker</w:t>
        </w:r>
      </w:hyperlink>
      <w:r>
        <w:rPr>
          <w:lang w:val="en-US"/>
        </w:rPr>
        <w:t xml:space="preserve">, </w:t>
      </w:r>
      <w:hyperlink r:id="rId11" w:history="1">
        <w:r w:rsidRPr="00841EDC">
          <w:rPr>
            <w:rStyle w:val="Hyperlink"/>
            <w:lang w:val="en-US"/>
          </w:rPr>
          <w:t>Node.js</w:t>
        </w:r>
      </w:hyperlink>
      <w:r>
        <w:rPr>
          <w:lang w:val="en-US"/>
        </w:rPr>
        <w:t xml:space="preserve"> and </w:t>
      </w:r>
      <w:hyperlink r:id="rId12" w:history="1">
        <w:r w:rsidRPr="00841EDC">
          <w:rPr>
            <w:rStyle w:val="Hyperlink"/>
            <w:lang w:val="en-US"/>
          </w:rPr>
          <w:t>Postman</w:t>
        </w:r>
      </w:hyperlink>
      <w:r>
        <w:rPr>
          <w:lang w:val="en-US"/>
        </w:rPr>
        <w:t>.</w:t>
      </w:r>
    </w:p>
    <w:p w14:paraId="28BAEDDD" w14:textId="77777777" w:rsidR="00841EDC" w:rsidRPr="00841EDC" w:rsidRDefault="00841EDC" w:rsidP="00841EDC">
      <w:pPr>
        <w:rPr>
          <w:lang w:val="en-US"/>
        </w:rPr>
      </w:pPr>
    </w:p>
    <w:p w14:paraId="65A0F4B0" w14:textId="77777777" w:rsidR="00C3555C" w:rsidRPr="00A60232" w:rsidRDefault="00C3555C" w:rsidP="00C3555C">
      <w:pPr>
        <w:rPr>
          <w:lang w:val="en-US"/>
        </w:rPr>
      </w:pPr>
      <w:r w:rsidRPr="00A60232">
        <w:rPr>
          <w:lang w:val="en-US"/>
        </w:rPr>
        <w:t xml:space="preserve">Make sure Virtualbox </w:t>
      </w:r>
      <w:r w:rsidRPr="00A60232">
        <w:rPr>
          <w:i/>
          <w:lang w:val="en-US"/>
        </w:rPr>
        <w:t>5.2.12</w:t>
      </w:r>
      <w:r w:rsidRPr="00A60232">
        <w:rPr>
          <w:lang w:val="en-US"/>
        </w:rPr>
        <w:t xml:space="preserve"> </w:t>
      </w:r>
      <w:r w:rsidR="002E3EB3" w:rsidRPr="00A60232">
        <w:rPr>
          <w:lang w:val="en-US"/>
        </w:rPr>
        <w:t xml:space="preserve">or later </w:t>
      </w:r>
      <w:r w:rsidRPr="00A60232">
        <w:rPr>
          <w:lang w:val="en-US"/>
        </w:rPr>
        <w:t xml:space="preserve">is installed. Download and install it from </w:t>
      </w:r>
      <w:hyperlink r:id="rId13" w:history="1">
        <w:r w:rsidRPr="00A60232">
          <w:rPr>
            <w:rStyle w:val="Hyperlink"/>
            <w:lang w:val="en-US"/>
          </w:rPr>
          <w:t>www.virtualbox.org</w:t>
        </w:r>
      </w:hyperlink>
      <w:r w:rsidRPr="00A60232">
        <w:rPr>
          <w:lang w:val="en-US"/>
        </w:rPr>
        <w:t>. If the version differs, the guest additions might not be able to communicate with the host OS. Issues you might encounter is that the bidirectional clipboard does not function.</w:t>
      </w:r>
    </w:p>
    <w:p w14:paraId="6AD7DF33" w14:textId="77777777" w:rsidR="00C3555C" w:rsidRPr="00A60232" w:rsidRDefault="00C3555C" w:rsidP="00C3555C">
      <w:pPr>
        <w:rPr>
          <w:lang w:val="en-US"/>
        </w:rPr>
      </w:pPr>
      <w:r w:rsidRPr="00A60232">
        <w:rPr>
          <w:lang w:val="en-US"/>
        </w:rPr>
        <w:t>The machine you’re running the VM on requires at least 5Gb of available RAM and around 10Gb (preferably 30Gb) of free disk space.</w:t>
      </w:r>
    </w:p>
    <w:p w14:paraId="769A8A81" w14:textId="77777777" w:rsidR="00912FF5" w:rsidRPr="00A60232" w:rsidRDefault="00912FF5" w:rsidP="00C3555C">
      <w:pPr>
        <w:rPr>
          <w:lang w:val="en-US"/>
        </w:rPr>
      </w:pPr>
    </w:p>
    <w:p w14:paraId="21C0751F" w14:textId="77777777" w:rsidR="00912FF5" w:rsidRPr="00A60232" w:rsidRDefault="00912FF5" w:rsidP="00C3555C">
      <w:pPr>
        <w:rPr>
          <w:lang w:val="en-US"/>
        </w:rPr>
      </w:pPr>
      <w:r w:rsidRPr="00A60232">
        <w:rPr>
          <w:lang w:val="en-US"/>
        </w:rPr>
        <w:t>Note that if you have Hyper-V enabled on your Windows 10 machine, you need to deactivate it before using Virtualbox.</w:t>
      </w:r>
    </w:p>
    <w:p w14:paraId="6F59DC48" w14:textId="77777777" w:rsidR="00304F70" w:rsidRPr="00A60232" w:rsidRDefault="00304F70" w:rsidP="00C3555C">
      <w:pPr>
        <w:rPr>
          <w:lang w:val="en-US"/>
        </w:rPr>
      </w:pPr>
      <w:r w:rsidRPr="00A60232">
        <w:rPr>
          <w:noProof/>
          <w:lang w:val="en-US"/>
        </w:rPr>
        <w:drawing>
          <wp:inline distT="0" distB="0" distL="0" distR="0" wp14:anchorId="3ECB0545" wp14:editId="10C844EC">
            <wp:extent cx="2036999" cy="3422072"/>
            <wp:effectExtent l="0" t="0" r="1905"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3728" cy="3433376"/>
                    </a:xfrm>
                    <a:prstGeom prst="rect">
                      <a:avLst/>
                    </a:prstGeom>
                  </pic:spPr>
                </pic:pic>
              </a:graphicData>
            </a:graphic>
          </wp:inline>
        </w:drawing>
      </w:r>
    </w:p>
    <w:p w14:paraId="6564B4EF" w14:textId="77777777" w:rsidR="00304F70" w:rsidRPr="00A60232" w:rsidRDefault="00304F70" w:rsidP="00C3555C">
      <w:pPr>
        <w:rPr>
          <w:lang w:val="en-US"/>
        </w:rPr>
      </w:pPr>
      <w:r w:rsidRPr="00A60232">
        <w:rPr>
          <w:noProof/>
          <w:lang w:val="en-US"/>
        </w:rPr>
        <w:lastRenderedPageBreak/>
        <w:drawing>
          <wp:inline distT="0" distB="0" distL="0" distR="0" wp14:anchorId="74726E2B" wp14:editId="15EF64A9">
            <wp:extent cx="4248069" cy="3851836"/>
            <wp:effectExtent l="0" t="0" r="63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069" cy="3851836"/>
                    </a:xfrm>
                    <a:prstGeom prst="rect">
                      <a:avLst/>
                    </a:prstGeom>
                  </pic:spPr>
                </pic:pic>
              </a:graphicData>
            </a:graphic>
          </wp:inline>
        </w:drawing>
      </w:r>
    </w:p>
    <w:p w14:paraId="637E1B8D" w14:textId="77777777" w:rsidR="00304F70" w:rsidRPr="00A60232" w:rsidRDefault="00304F70" w:rsidP="00C3555C">
      <w:pPr>
        <w:rPr>
          <w:lang w:val="en-US"/>
        </w:rPr>
      </w:pPr>
      <w:r w:rsidRPr="00A60232">
        <w:rPr>
          <w:lang w:val="en-US"/>
        </w:rPr>
        <w:t>Your machine will reboot.</w:t>
      </w:r>
    </w:p>
    <w:p w14:paraId="77F3CB2F" w14:textId="77777777" w:rsidR="00C3555C" w:rsidRPr="00A60232" w:rsidRDefault="00C3555C" w:rsidP="00C3555C">
      <w:pPr>
        <w:rPr>
          <w:lang w:val="en-US"/>
        </w:rPr>
      </w:pPr>
    </w:p>
    <w:p w14:paraId="5EC6B78B" w14:textId="77777777" w:rsidR="00C34D37" w:rsidRPr="00A60232" w:rsidRDefault="00C34D37" w:rsidP="00C34D37">
      <w:pPr>
        <w:pStyle w:val="Kop2"/>
        <w:rPr>
          <w:lang w:val="en-US"/>
        </w:rPr>
      </w:pPr>
      <w:bookmarkStart w:id="1" w:name="_Toc509899233"/>
      <w:bookmarkStart w:id="2" w:name="_Toc523292159"/>
      <w:r w:rsidRPr="00A60232">
        <w:rPr>
          <w:lang w:val="en-US"/>
        </w:rPr>
        <w:t>Importing the VM</w:t>
      </w:r>
      <w:bookmarkEnd w:id="1"/>
      <w:bookmarkEnd w:id="2"/>
    </w:p>
    <w:p w14:paraId="087C37E0" w14:textId="77777777" w:rsidR="00C34D37" w:rsidRPr="00A60232" w:rsidRDefault="00C34D37" w:rsidP="00C34D37">
      <w:pPr>
        <w:rPr>
          <w:i/>
          <w:lang w:val="en-US"/>
        </w:rPr>
      </w:pPr>
      <w:r w:rsidRPr="00A60232">
        <w:rPr>
          <w:lang w:val="en-US"/>
        </w:rPr>
        <w:t xml:space="preserve">Download the image file from: </w:t>
      </w:r>
      <w:hyperlink r:id="rId16" w:history="1">
        <w:r w:rsidR="00A95A71" w:rsidRPr="00A60232">
          <w:rPr>
            <w:rStyle w:val="Hyperlink"/>
            <w:lang w:val="en-US"/>
          </w:rPr>
          <w:t>https://conclusionfutureit-my.sharepoint.com/:f:/g/personal/matthijs_breeman_amis_nl/EmkHnMTp0LVJigAoU8ZIZg0BQIljo_nDxTgaty_tPxyNNQ?e=kcJGqU</w:t>
        </w:r>
      </w:hyperlink>
      <w:r w:rsidR="00574F8A" w:rsidRPr="00A60232">
        <w:rPr>
          <w:i/>
          <w:lang w:val="en-US"/>
        </w:rPr>
        <w:t xml:space="preserve">  (2,7 GB)</w:t>
      </w:r>
    </w:p>
    <w:p w14:paraId="207840D4" w14:textId="77777777" w:rsidR="00574F8A" w:rsidRPr="00A60232" w:rsidRDefault="00574F8A" w:rsidP="00C34D37">
      <w:pPr>
        <w:rPr>
          <w:lang w:val="en-US"/>
        </w:rPr>
      </w:pPr>
    </w:p>
    <w:p w14:paraId="405BBE30" w14:textId="77777777" w:rsidR="00C34D37" w:rsidRPr="00A60232" w:rsidRDefault="00C34D37" w:rsidP="00C34D37">
      <w:pPr>
        <w:rPr>
          <w:lang w:val="en-US"/>
        </w:rPr>
      </w:pPr>
      <w:r w:rsidRPr="00A60232">
        <w:rPr>
          <w:lang w:val="en-US"/>
        </w:rPr>
        <w:t>Import the OVA file in Virtualbox</w:t>
      </w:r>
    </w:p>
    <w:p w14:paraId="1A9C019E" w14:textId="77777777" w:rsidR="00C34D37" w:rsidRPr="00A60232" w:rsidRDefault="00C34D37" w:rsidP="00C34D37">
      <w:pPr>
        <w:rPr>
          <w:lang w:val="en-US"/>
        </w:rPr>
      </w:pPr>
      <w:r w:rsidRPr="00A60232">
        <w:rPr>
          <w:noProof/>
          <w:lang w:val="en-US" w:eastAsia="nl-NL"/>
        </w:rPr>
        <w:drawing>
          <wp:inline distT="0" distB="0" distL="0" distR="0" wp14:anchorId="185DA03B" wp14:editId="5AD8B3C0">
            <wp:extent cx="2743200" cy="23537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339"/>
                    <a:stretch/>
                  </pic:blipFill>
                  <pic:spPr bwMode="auto">
                    <a:xfrm>
                      <a:off x="0" y="0"/>
                      <a:ext cx="2743438" cy="2353938"/>
                    </a:xfrm>
                    <a:prstGeom prst="rect">
                      <a:avLst/>
                    </a:prstGeom>
                    <a:ln>
                      <a:noFill/>
                    </a:ln>
                    <a:extLst>
                      <a:ext uri="{53640926-AAD7-44D8-BBD7-CCE9431645EC}">
                        <a14:shadowObscured xmlns:a14="http://schemas.microsoft.com/office/drawing/2010/main"/>
                      </a:ext>
                    </a:extLst>
                  </pic:spPr>
                </pic:pic>
              </a:graphicData>
            </a:graphic>
          </wp:inline>
        </w:drawing>
      </w:r>
    </w:p>
    <w:p w14:paraId="6DF6DD7E" w14:textId="77777777" w:rsidR="002B29BA" w:rsidRPr="00A60232" w:rsidRDefault="00A95A71" w:rsidP="00C34D37">
      <w:pPr>
        <w:rPr>
          <w:lang w:val="en-US"/>
        </w:rPr>
      </w:pPr>
      <w:r w:rsidRPr="00A60232">
        <w:rPr>
          <w:noProof/>
          <w:lang w:val="en-US"/>
        </w:rPr>
        <w:lastRenderedPageBreak/>
        <w:drawing>
          <wp:inline distT="0" distB="0" distL="0" distR="0" wp14:anchorId="20195C9D" wp14:editId="084064B7">
            <wp:extent cx="3502983" cy="4170218"/>
            <wp:effectExtent l="0" t="0" r="254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164" cy="4172815"/>
                    </a:xfrm>
                    <a:prstGeom prst="rect">
                      <a:avLst/>
                    </a:prstGeom>
                  </pic:spPr>
                </pic:pic>
              </a:graphicData>
            </a:graphic>
          </wp:inline>
        </w:drawing>
      </w:r>
    </w:p>
    <w:p w14:paraId="329C1579" w14:textId="77777777" w:rsidR="002B29BA" w:rsidRPr="00A60232" w:rsidRDefault="002B29BA" w:rsidP="002B29BA">
      <w:pPr>
        <w:rPr>
          <w:lang w:val="en-US"/>
        </w:rPr>
      </w:pPr>
      <w:r w:rsidRPr="00A60232">
        <w:rPr>
          <w:lang w:val="en-US"/>
        </w:rPr>
        <w:t>If you want, you can rename the VM</w:t>
      </w:r>
      <w:r w:rsidR="00A95A71" w:rsidRPr="00A60232">
        <w:rPr>
          <w:lang w:val="en-US"/>
        </w:rPr>
        <w:t xml:space="preserve"> by double clicking on the name</w:t>
      </w:r>
      <w:r w:rsidRPr="00A60232">
        <w:rPr>
          <w:lang w:val="en-US"/>
        </w:rPr>
        <w:t>.</w:t>
      </w:r>
    </w:p>
    <w:p w14:paraId="28F08F9C" w14:textId="77777777" w:rsidR="002B29BA" w:rsidRPr="00A60232" w:rsidRDefault="002B29BA" w:rsidP="002B29BA">
      <w:pPr>
        <w:rPr>
          <w:lang w:val="en-US"/>
        </w:rPr>
      </w:pPr>
      <w:r w:rsidRPr="00A60232">
        <w:rPr>
          <w:lang w:val="en-US"/>
        </w:rPr>
        <w:t>Select ‘”</w:t>
      </w:r>
      <w:r w:rsidR="00A95A71" w:rsidRPr="00A60232">
        <w:rPr>
          <w:b/>
          <w:lang w:val="en-US"/>
        </w:rPr>
        <w:t>Reinitialize the MAC</w:t>
      </w:r>
      <w:r w:rsidRPr="00A60232">
        <w:rPr>
          <w:b/>
          <w:lang w:val="en-US"/>
        </w:rPr>
        <w:t xml:space="preserve"> address of all network cards</w:t>
      </w:r>
      <w:r w:rsidRPr="00A60232">
        <w:rPr>
          <w:lang w:val="en-US"/>
        </w:rPr>
        <w:t>” and press Import.</w:t>
      </w:r>
    </w:p>
    <w:p w14:paraId="2FC2268B" w14:textId="77777777" w:rsidR="00A95A71" w:rsidRPr="00A60232" w:rsidRDefault="00A95A71" w:rsidP="002B29BA">
      <w:pPr>
        <w:rPr>
          <w:lang w:val="en-US"/>
        </w:rPr>
      </w:pPr>
    </w:p>
    <w:p w14:paraId="464D784A" w14:textId="77777777" w:rsidR="002B29BA" w:rsidRPr="00A60232" w:rsidRDefault="002B29BA" w:rsidP="002B29BA">
      <w:pPr>
        <w:rPr>
          <w:lang w:val="en-US"/>
        </w:rPr>
      </w:pPr>
      <w:r w:rsidRPr="00A60232">
        <w:rPr>
          <w:lang w:val="en-US"/>
        </w:rPr>
        <w:t>After import start Settings.</w:t>
      </w:r>
    </w:p>
    <w:p w14:paraId="250C87E6" w14:textId="77777777" w:rsidR="002B29BA" w:rsidRPr="00A60232" w:rsidRDefault="009C7C64" w:rsidP="002B29BA">
      <w:pPr>
        <w:rPr>
          <w:lang w:val="en-US"/>
        </w:rPr>
      </w:pPr>
      <w:r w:rsidRPr="00A60232">
        <w:rPr>
          <w:noProof/>
          <w:lang w:val="en-US"/>
        </w:rPr>
        <w:drawing>
          <wp:inline distT="0" distB="0" distL="0" distR="0" wp14:anchorId="714F46A0" wp14:editId="65DB5917">
            <wp:extent cx="4038523" cy="3440364"/>
            <wp:effectExtent l="0" t="0" r="635"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523" cy="3440364"/>
                    </a:xfrm>
                    <a:prstGeom prst="rect">
                      <a:avLst/>
                    </a:prstGeom>
                  </pic:spPr>
                </pic:pic>
              </a:graphicData>
            </a:graphic>
          </wp:inline>
        </w:drawing>
      </w:r>
    </w:p>
    <w:p w14:paraId="6CC6544D" w14:textId="77777777" w:rsidR="002B29BA" w:rsidRPr="00A60232" w:rsidRDefault="002B29BA" w:rsidP="002B29BA">
      <w:pPr>
        <w:rPr>
          <w:lang w:val="en-US"/>
        </w:rPr>
      </w:pPr>
      <w:r w:rsidRPr="00A60232">
        <w:rPr>
          <w:lang w:val="en-US"/>
        </w:rPr>
        <w:t>Check the network settings.</w:t>
      </w:r>
    </w:p>
    <w:p w14:paraId="0F9CEE55" w14:textId="77777777" w:rsidR="009C7C64" w:rsidRPr="00A60232" w:rsidRDefault="009C7C64" w:rsidP="002B29BA">
      <w:pPr>
        <w:rPr>
          <w:lang w:val="en-US"/>
        </w:rPr>
      </w:pPr>
    </w:p>
    <w:p w14:paraId="60BE7F2D" w14:textId="4BA69661" w:rsidR="00841EDC" w:rsidRDefault="00856E24" w:rsidP="002B29BA">
      <w:pPr>
        <w:rPr>
          <w:noProof/>
          <w:lang w:val="en-US"/>
        </w:rPr>
      </w:pPr>
      <w:r w:rsidRPr="00A60232">
        <w:rPr>
          <w:noProof/>
          <w:lang w:val="en-US"/>
        </w:rPr>
        <w:lastRenderedPageBreak/>
        <w:t>Set at least one of the network adapters to NAT so you will be able to connect to the internet from within the VM.</w:t>
      </w:r>
      <w:r w:rsidR="00686DC6">
        <w:rPr>
          <w:noProof/>
          <w:lang w:val="en-US"/>
        </w:rPr>
        <w:t xml:space="preserve"> You can either choose the Bridged Adapter or NAT.</w:t>
      </w:r>
    </w:p>
    <w:p w14:paraId="50E3EC04" w14:textId="2F828011" w:rsidR="003034F5" w:rsidRDefault="003034F5" w:rsidP="002B29BA">
      <w:pPr>
        <w:rPr>
          <w:noProof/>
          <w:lang w:val="en-US"/>
        </w:rPr>
      </w:pPr>
      <w:r>
        <w:rPr>
          <w:noProof/>
          <w:lang w:val="en-US"/>
        </w:rPr>
        <w:t>At a certain point you will need internet access from within the VM. If the Brdiges Adapter does not work, you should switch to NAT (you can only change the settings when the VM is powered down).</w:t>
      </w:r>
    </w:p>
    <w:p w14:paraId="6313B21C" w14:textId="77777777" w:rsidR="00686DC6" w:rsidRPr="00A60232" w:rsidRDefault="00686DC6" w:rsidP="002B29BA">
      <w:pPr>
        <w:rPr>
          <w:noProof/>
          <w:lang w:val="en-US"/>
        </w:rPr>
      </w:pPr>
    </w:p>
    <w:p w14:paraId="6D4EDB6A" w14:textId="77777777" w:rsidR="002B29BA" w:rsidRPr="00A60232" w:rsidRDefault="009C7C64" w:rsidP="002B29BA">
      <w:pPr>
        <w:rPr>
          <w:lang w:val="en-US"/>
        </w:rPr>
      </w:pPr>
      <w:r w:rsidRPr="00A60232">
        <w:rPr>
          <w:noProof/>
          <w:lang w:val="en-US"/>
        </w:rPr>
        <w:drawing>
          <wp:inline distT="0" distB="0" distL="0" distR="0">
            <wp:extent cx="5071799" cy="3803072"/>
            <wp:effectExtent l="0" t="0" r="0" b="6985"/>
            <wp:docPr id="22" name="Afbeelding 22" descr="C:\Users\HENKJA~1\AppData\Local\Temp\SNAGHTML1ace3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KJA~1\AppData\Local\Temp\SNAGHTML1ace3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1457" cy="3817812"/>
                    </a:xfrm>
                    <a:prstGeom prst="rect">
                      <a:avLst/>
                    </a:prstGeom>
                    <a:noFill/>
                    <a:ln>
                      <a:noFill/>
                    </a:ln>
                  </pic:spPr>
                </pic:pic>
              </a:graphicData>
            </a:graphic>
          </wp:inline>
        </w:drawing>
      </w:r>
    </w:p>
    <w:p w14:paraId="05445817" w14:textId="77777777" w:rsidR="009C7C64" w:rsidRPr="00A60232" w:rsidRDefault="009C7C64" w:rsidP="002B29BA">
      <w:pPr>
        <w:rPr>
          <w:lang w:val="en-US"/>
        </w:rPr>
      </w:pPr>
    </w:p>
    <w:p w14:paraId="29F41118" w14:textId="77777777" w:rsidR="002B29BA" w:rsidRPr="00A60232" w:rsidRDefault="002B29BA" w:rsidP="002B29BA">
      <w:pPr>
        <w:rPr>
          <w:lang w:val="en-US"/>
        </w:rPr>
      </w:pPr>
      <w:r w:rsidRPr="00A60232">
        <w:rPr>
          <w:lang w:val="en-US"/>
        </w:rPr>
        <w:t>Start the VM</w:t>
      </w:r>
    </w:p>
    <w:p w14:paraId="13409C0A" w14:textId="77777777" w:rsidR="002B29BA" w:rsidRPr="00A60232" w:rsidRDefault="009C7C64" w:rsidP="002B29BA">
      <w:pPr>
        <w:rPr>
          <w:lang w:val="en-US"/>
        </w:rPr>
      </w:pPr>
      <w:r w:rsidRPr="00A60232">
        <w:rPr>
          <w:noProof/>
          <w:lang w:val="en-US"/>
        </w:rPr>
        <w:drawing>
          <wp:inline distT="0" distB="0" distL="0" distR="0" wp14:anchorId="5BBCB1A6" wp14:editId="75DDCC1F">
            <wp:extent cx="3874696" cy="286125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4696" cy="2861255"/>
                    </a:xfrm>
                    <a:prstGeom prst="rect">
                      <a:avLst/>
                    </a:prstGeom>
                  </pic:spPr>
                </pic:pic>
              </a:graphicData>
            </a:graphic>
          </wp:inline>
        </w:drawing>
      </w:r>
    </w:p>
    <w:p w14:paraId="30AEE8B3" w14:textId="77777777" w:rsidR="00833165" w:rsidRPr="00A60232" w:rsidRDefault="00833165" w:rsidP="002B29BA">
      <w:pPr>
        <w:rPr>
          <w:lang w:val="en-US"/>
        </w:rPr>
      </w:pPr>
    </w:p>
    <w:p w14:paraId="4121F64A" w14:textId="77777777" w:rsidR="002B29BA" w:rsidRPr="00A60232" w:rsidRDefault="002B29BA" w:rsidP="002B29BA">
      <w:pPr>
        <w:rPr>
          <w:lang w:val="en-US"/>
        </w:rPr>
      </w:pPr>
      <w:r w:rsidRPr="00A60232">
        <w:rPr>
          <w:lang w:val="en-US"/>
        </w:rPr>
        <w:t>If you get the following error:</w:t>
      </w:r>
    </w:p>
    <w:p w14:paraId="4EF257DD" w14:textId="77777777" w:rsidR="002B29BA" w:rsidRPr="00A60232" w:rsidRDefault="002B29BA" w:rsidP="002B29BA">
      <w:pPr>
        <w:rPr>
          <w:lang w:val="en-US"/>
        </w:rPr>
      </w:pPr>
      <w:r w:rsidRPr="00A60232">
        <w:rPr>
          <w:noProof/>
          <w:lang w:val="en-US" w:eastAsia="nl-NL"/>
        </w:rPr>
        <w:lastRenderedPageBreak/>
        <w:drawing>
          <wp:inline distT="0" distB="0" distL="0" distR="0" wp14:anchorId="12B24197" wp14:editId="5B8B002A">
            <wp:extent cx="3316040" cy="196294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6040" cy="1962943"/>
                    </a:xfrm>
                    <a:prstGeom prst="rect">
                      <a:avLst/>
                    </a:prstGeom>
                  </pic:spPr>
                </pic:pic>
              </a:graphicData>
            </a:graphic>
          </wp:inline>
        </w:drawing>
      </w:r>
    </w:p>
    <w:p w14:paraId="4221911A" w14:textId="23C5971C" w:rsidR="002B29BA" w:rsidRPr="00A60232" w:rsidRDefault="009C7C64" w:rsidP="002B29BA">
      <w:pPr>
        <w:rPr>
          <w:lang w:val="en-US"/>
        </w:rPr>
      </w:pPr>
      <w:r w:rsidRPr="00A60232">
        <w:rPr>
          <w:lang w:val="en-US"/>
        </w:rPr>
        <w:t>t</w:t>
      </w:r>
      <w:r w:rsidR="00833165" w:rsidRPr="00A60232">
        <w:rPr>
          <w:lang w:val="en-US"/>
        </w:rPr>
        <w:t>he network</w:t>
      </w:r>
      <w:r w:rsidR="00856E24" w:rsidRPr="00A60232">
        <w:rPr>
          <w:lang w:val="en-US"/>
        </w:rPr>
        <w:t xml:space="preserve"> </w:t>
      </w:r>
      <w:r w:rsidRPr="00A60232">
        <w:rPr>
          <w:lang w:val="en-US"/>
        </w:rPr>
        <w:t>settings</w:t>
      </w:r>
      <w:r w:rsidR="00225F49" w:rsidRPr="00A60232">
        <w:rPr>
          <w:lang w:val="en-US"/>
        </w:rPr>
        <w:t xml:space="preserve"> are not set correctly and chec</w:t>
      </w:r>
      <w:r w:rsidRPr="00A60232">
        <w:rPr>
          <w:lang w:val="en-US"/>
        </w:rPr>
        <w:t>k them again and make sure you select and appropriate network adapter which exists on your machine.</w:t>
      </w:r>
    </w:p>
    <w:p w14:paraId="1CC867CB" w14:textId="77777777" w:rsidR="009C7C64" w:rsidRPr="00A60232" w:rsidRDefault="009C7C64" w:rsidP="002B29BA">
      <w:pPr>
        <w:rPr>
          <w:lang w:val="en-US"/>
        </w:rPr>
      </w:pPr>
    </w:p>
    <w:p w14:paraId="4F4285F3" w14:textId="77777777" w:rsidR="002B29BA" w:rsidRPr="00A60232" w:rsidRDefault="002B29BA" w:rsidP="00C34D37">
      <w:pPr>
        <w:rPr>
          <w:lang w:val="en-US"/>
        </w:rPr>
      </w:pPr>
    </w:p>
    <w:p w14:paraId="4619A5C0" w14:textId="77777777" w:rsidR="00833165" w:rsidRPr="00A60232" w:rsidRDefault="00833165">
      <w:pPr>
        <w:spacing w:line="240" w:lineRule="auto"/>
        <w:rPr>
          <w:rFonts w:asciiTheme="majorHAnsi" w:eastAsiaTheme="majorEastAsia" w:hAnsiTheme="majorHAnsi" w:cstheme="majorBidi"/>
          <w:color w:val="007E95" w:themeColor="accent1" w:themeShade="BF"/>
          <w:sz w:val="26"/>
          <w:szCs w:val="26"/>
          <w:lang w:val="en-US"/>
        </w:rPr>
      </w:pPr>
      <w:bookmarkStart w:id="3" w:name="_Toc509899234"/>
      <w:r w:rsidRPr="00A60232">
        <w:rPr>
          <w:lang w:val="en-US"/>
        </w:rPr>
        <w:br w:type="page"/>
      </w:r>
    </w:p>
    <w:p w14:paraId="60F894DC" w14:textId="77777777" w:rsidR="00C34D37" w:rsidRPr="00A60232" w:rsidRDefault="00C34D37" w:rsidP="00C34D37">
      <w:pPr>
        <w:pStyle w:val="Kop2"/>
        <w:rPr>
          <w:lang w:val="en-US"/>
        </w:rPr>
      </w:pPr>
      <w:bookmarkStart w:id="4" w:name="_Toc523292160"/>
      <w:r w:rsidRPr="00A60232">
        <w:rPr>
          <w:lang w:val="en-US"/>
        </w:rPr>
        <w:lastRenderedPageBreak/>
        <w:t>Introducing the VM</w:t>
      </w:r>
      <w:bookmarkEnd w:id="3"/>
      <w:bookmarkEnd w:id="4"/>
    </w:p>
    <w:p w14:paraId="3B739B28" w14:textId="77777777" w:rsidR="00C34D37" w:rsidRPr="00A60232" w:rsidRDefault="009C7C64" w:rsidP="00C34D37">
      <w:pPr>
        <w:rPr>
          <w:lang w:val="en-US"/>
        </w:rPr>
      </w:pPr>
      <w:r w:rsidRPr="00A60232">
        <w:rPr>
          <w:lang w:val="en-US"/>
        </w:rPr>
        <w:t xml:space="preserve">The VM will auto login with user developer and </w:t>
      </w:r>
      <w:r w:rsidR="00C34D37" w:rsidRPr="00A60232">
        <w:rPr>
          <w:lang w:val="en-US"/>
        </w:rPr>
        <w:t xml:space="preserve">password </w:t>
      </w:r>
      <w:r w:rsidR="00C34D37" w:rsidRPr="00A60232">
        <w:rPr>
          <w:b/>
          <w:lang w:val="en-US"/>
        </w:rPr>
        <w:t>Welcome01</w:t>
      </w:r>
      <w:r w:rsidR="00C34D37" w:rsidRPr="00A60232">
        <w:rPr>
          <w:lang w:val="en-US"/>
        </w:rPr>
        <w:t xml:space="preserve">. </w:t>
      </w:r>
    </w:p>
    <w:p w14:paraId="5D142233" w14:textId="77777777" w:rsidR="00C34D37" w:rsidRPr="00A60232" w:rsidRDefault="00C34D37" w:rsidP="00C34D37">
      <w:pPr>
        <w:rPr>
          <w:b/>
          <w:i/>
          <w:color w:val="FF0000"/>
          <w:lang w:val="en-US"/>
        </w:rPr>
      </w:pPr>
      <w:r w:rsidRPr="00A60232">
        <w:rPr>
          <w:lang w:val="en-US"/>
        </w:rPr>
        <w:t>If at any time there is a request for a password, Welcome01 is the answer.</w:t>
      </w:r>
    </w:p>
    <w:p w14:paraId="6870E21B" w14:textId="77777777" w:rsidR="00C34D37" w:rsidRPr="00A60232" w:rsidRDefault="00C34D37" w:rsidP="00C34D37">
      <w:pPr>
        <w:rPr>
          <w:lang w:val="en-US"/>
        </w:rPr>
      </w:pPr>
    </w:p>
    <w:p w14:paraId="4D9F0F02" w14:textId="10A69223" w:rsidR="00DE70A5" w:rsidRPr="00A60232" w:rsidRDefault="00DE70A5" w:rsidP="00C34D37">
      <w:pPr>
        <w:rPr>
          <w:lang w:val="en-US"/>
        </w:rPr>
      </w:pPr>
      <w:r w:rsidRPr="00A60232">
        <w:rPr>
          <w:lang w:val="en-US"/>
        </w:rPr>
        <w:t>Set the shared clipboard to bidirectional to be able to copy &amp; paste from and to the VM.</w:t>
      </w:r>
    </w:p>
    <w:p w14:paraId="614112F8" w14:textId="3BAD1DEC" w:rsidR="00D924B3" w:rsidRPr="00A60232" w:rsidRDefault="00D924B3" w:rsidP="00C34D37">
      <w:pPr>
        <w:rPr>
          <w:lang w:val="en-US"/>
        </w:rPr>
      </w:pPr>
      <w:r w:rsidRPr="00A60232">
        <w:rPr>
          <w:lang w:val="en-US"/>
        </w:rPr>
        <w:t xml:space="preserve">Use </w:t>
      </w:r>
      <w:r w:rsidRPr="003034F5">
        <w:rPr>
          <w:rFonts w:ascii="Consolas" w:hAnsi="Consolas"/>
          <w:b/>
          <w:lang w:val="en-US"/>
        </w:rPr>
        <w:t>ctrl+shift+v</w:t>
      </w:r>
      <w:r w:rsidRPr="00A60232">
        <w:rPr>
          <w:lang w:val="en-US"/>
        </w:rPr>
        <w:t xml:space="preserve"> to paste the clipboard in the VM.</w:t>
      </w:r>
    </w:p>
    <w:p w14:paraId="6A0F9A76" w14:textId="77777777" w:rsidR="00DE70A5" w:rsidRPr="00A60232" w:rsidRDefault="00DE70A5" w:rsidP="00C34D37">
      <w:pPr>
        <w:rPr>
          <w:lang w:val="en-US"/>
        </w:rPr>
      </w:pPr>
    </w:p>
    <w:p w14:paraId="73A59FCB" w14:textId="77777777" w:rsidR="00574F8A" w:rsidRPr="00A60232" w:rsidRDefault="00574F8A" w:rsidP="00574F8A">
      <w:pPr>
        <w:pStyle w:val="Kop2"/>
        <w:rPr>
          <w:lang w:val="en-US"/>
        </w:rPr>
      </w:pPr>
      <w:bookmarkStart w:id="5" w:name="_Toc523292161"/>
      <w:r w:rsidRPr="00A60232">
        <w:rPr>
          <w:lang w:val="en-US"/>
        </w:rPr>
        <w:t>Installed tools</w:t>
      </w:r>
      <w:bookmarkEnd w:id="5"/>
    </w:p>
    <w:p w14:paraId="33F02369" w14:textId="77777777" w:rsidR="00574F8A" w:rsidRPr="00A60232" w:rsidRDefault="00574F8A" w:rsidP="00C34D37">
      <w:pPr>
        <w:rPr>
          <w:lang w:val="en-US"/>
        </w:rPr>
      </w:pPr>
    </w:p>
    <w:p w14:paraId="1E8B45F1" w14:textId="77777777" w:rsidR="00574F8A" w:rsidRPr="00A60232" w:rsidRDefault="00574F8A" w:rsidP="00574F8A">
      <w:pPr>
        <w:pStyle w:val="Kop3"/>
        <w:rPr>
          <w:lang w:val="en-US"/>
        </w:rPr>
      </w:pPr>
      <w:bookmarkStart w:id="6" w:name="_Toc523292162"/>
      <w:r w:rsidRPr="00A60232">
        <w:rPr>
          <w:lang w:val="en-US"/>
        </w:rPr>
        <w:t>Visual Studio Code</w:t>
      </w:r>
      <w:bookmarkEnd w:id="6"/>
    </w:p>
    <w:p w14:paraId="6006FD60" w14:textId="77777777" w:rsidR="00574F8A" w:rsidRPr="00A60232" w:rsidRDefault="00574F8A" w:rsidP="00574F8A">
      <w:pPr>
        <w:rPr>
          <w:lang w:val="en-US"/>
        </w:rPr>
      </w:pPr>
      <w:r w:rsidRPr="00A60232">
        <w:rPr>
          <w:lang w:val="en-US"/>
        </w:rPr>
        <w:t>A shortcut to start Visual Studio Code can be found in the Application Bar on the left side of the screen.</w:t>
      </w:r>
    </w:p>
    <w:p w14:paraId="07332904" w14:textId="77777777" w:rsidR="00574F8A" w:rsidRPr="00A60232" w:rsidRDefault="00574F8A" w:rsidP="00574F8A">
      <w:pPr>
        <w:rPr>
          <w:lang w:val="en-US"/>
        </w:rPr>
      </w:pPr>
      <w:r w:rsidRPr="00A60232">
        <w:rPr>
          <w:noProof/>
          <w:lang w:val="en-US"/>
        </w:rPr>
        <w:drawing>
          <wp:inline distT="0" distB="0" distL="0" distR="0">
            <wp:extent cx="1482436" cy="2044747"/>
            <wp:effectExtent l="0" t="0" r="3810" b="0"/>
            <wp:docPr id="6" name="Afbeelding 6" descr="C:\Users\HENKJA~1\AppData\Local\Temp\SNAGHTMLf2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KJA~1\AppData\Local\Temp\SNAGHTMLf29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0868" cy="2056377"/>
                    </a:xfrm>
                    <a:prstGeom prst="rect">
                      <a:avLst/>
                    </a:prstGeom>
                    <a:noFill/>
                    <a:ln>
                      <a:noFill/>
                    </a:ln>
                  </pic:spPr>
                </pic:pic>
              </a:graphicData>
            </a:graphic>
          </wp:inline>
        </w:drawing>
      </w:r>
    </w:p>
    <w:p w14:paraId="50B92976" w14:textId="77777777" w:rsidR="00574F8A" w:rsidRPr="00A60232" w:rsidRDefault="00574F8A" w:rsidP="00C34D37">
      <w:pPr>
        <w:rPr>
          <w:lang w:val="en-US"/>
        </w:rPr>
      </w:pPr>
    </w:p>
    <w:p w14:paraId="6A7877BF" w14:textId="77777777" w:rsidR="00C34D37" w:rsidRPr="00A60232" w:rsidRDefault="00F87645" w:rsidP="00F87645">
      <w:pPr>
        <w:pStyle w:val="Kop3"/>
        <w:rPr>
          <w:lang w:val="en-US"/>
        </w:rPr>
      </w:pPr>
      <w:bookmarkStart w:id="7" w:name="_Toc523292163"/>
      <w:r w:rsidRPr="00A60232">
        <w:rPr>
          <w:lang w:val="en-US"/>
        </w:rPr>
        <w:t>Terminal</w:t>
      </w:r>
      <w:bookmarkEnd w:id="7"/>
    </w:p>
    <w:p w14:paraId="2A96B919" w14:textId="77777777" w:rsidR="00F87645" w:rsidRPr="00A60232" w:rsidRDefault="00F87645" w:rsidP="00C34D37">
      <w:pPr>
        <w:rPr>
          <w:lang w:val="en-US"/>
        </w:rPr>
      </w:pPr>
      <w:r w:rsidRPr="00A60232">
        <w:rPr>
          <w:lang w:val="en-US"/>
        </w:rPr>
        <w:t>You will need the terminal window several times, a shortcut is also available on the Application Bar.</w:t>
      </w:r>
    </w:p>
    <w:p w14:paraId="7347BE55" w14:textId="77777777" w:rsidR="00F87645" w:rsidRPr="00A60232" w:rsidRDefault="00F87645" w:rsidP="00C34D37">
      <w:pPr>
        <w:rPr>
          <w:lang w:val="en-US"/>
        </w:rPr>
      </w:pPr>
      <w:r w:rsidRPr="00A60232">
        <w:rPr>
          <w:noProof/>
          <w:lang w:val="en-US"/>
        </w:rPr>
        <w:drawing>
          <wp:inline distT="0" distB="0" distL="0" distR="0">
            <wp:extent cx="5396230" cy="3246338"/>
            <wp:effectExtent l="0" t="0" r="0" b="0"/>
            <wp:docPr id="7" name="Afbeelding 7" descr="C:\Users\HENKJA~1\AppData\Local\Temp\SNAGHTML109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KJA~1\AppData\Local\Temp\SNAGHTML109c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3246338"/>
                    </a:xfrm>
                    <a:prstGeom prst="rect">
                      <a:avLst/>
                    </a:prstGeom>
                    <a:noFill/>
                    <a:ln>
                      <a:noFill/>
                    </a:ln>
                  </pic:spPr>
                </pic:pic>
              </a:graphicData>
            </a:graphic>
          </wp:inline>
        </w:drawing>
      </w:r>
    </w:p>
    <w:p w14:paraId="225DC34F" w14:textId="77777777" w:rsidR="00F87645" w:rsidRPr="00A60232" w:rsidRDefault="00F87645" w:rsidP="00C34D37">
      <w:pPr>
        <w:rPr>
          <w:lang w:val="en-US"/>
        </w:rPr>
      </w:pPr>
    </w:p>
    <w:p w14:paraId="021A6E11" w14:textId="77777777" w:rsidR="00F87645" w:rsidRPr="00A60232" w:rsidRDefault="00F87645" w:rsidP="00F87645">
      <w:pPr>
        <w:pStyle w:val="Kop3"/>
        <w:rPr>
          <w:lang w:val="en-US"/>
        </w:rPr>
      </w:pPr>
      <w:bookmarkStart w:id="8" w:name="_Toc523292164"/>
      <w:r w:rsidRPr="00A60232">
        <w:rPr>
          <w:lang w:val="en-US"/>
        </w:rPr>
        <w:t>NodeJS</w:t>
      </w:r>
      <w:bookmarkEnd w:id="8"/>
    </w:p>
    <w:p w14:paraId="4AFD36C6" w14:textId="77777777" w:rsidR="00F87645" w:rsidRPr="00A60232" w:rsidRDefault="00F87645" w:rsidP="00F87645">
      <w:pPr>
        <w:rPr>
          <w:lang w:val="en-US"/>
        </w:rPr>
      </w:pPr>
      <w:r w:rsidRPr="00A60232">
        <w:rPr>
          <w:lang w:val="en-US"/>
        </w:rPr>
        <w:t>NodeJS is available from the terminal window.</w:t>
      </w:r>
    </w:p>
    <w:p w14:paraId="6F2B3766" w14:textId="77777777" w:rsidR="00F87645" w:rsidRPr="00A60232" w:rsidRDefault="00F87645" w:rsidP="00F87645">
      <w:pPr>
        <w:rPr>
          <w:lang w:val="en-US"/>
        </w:rPr>
      </w:pPr>
      <w:r w:rsidRPr="00A60232">
        <w:rPr>
          <w:noProof/>
          <w:lang w:val="en-US"/>
        </w:rPr>
        <w:drawing>
          <wp:inline distT="0" distB="0" distL="0" distR="0" wp14:anchorId="1E8FF35D" wp14:editId="3F2667DF">
            <wp:extent cx="5396230" cy="1116965"/>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1116965"/>
                    </a:xfrm>
                    <a:prstGeom prst="rect">
                      <a:avLst/>
                    </a:prstGeom>
                  </pic:spPr>
                </pic:pic>
              </a:graphicData>
            </a:graphic>
          </wp:inline>
        </w:drawing>
      </w:r>
    </w:p>
    <w:p w14:paraId="67F9435B" w14:textId="77777777" w:rsidR="00F87645" w:rsidRPr="00A60232" w:rsidRDefault="00F87645" w:rsidP="00F87645">
      <w:pPr>
        <w:rPr>
          <w:lang w:val="en-US"/>
        </w:rPr>
      </w:pPr>
      <w:r w:rsidRPr="00A60232">
        <w:rPr>
          <w:lang w:val="en-US"/>
        </w:rPr>
        <w:t xml:space="preserve">Type </w:t>
      </w:r>
      <w:r w:rsidRPr="00A60232">
        <w:rPr>
          <w:rStyle w:val="Codestijl2Char"/>
          <w:lang w:val="en-US"/>
        </w:rPr>
        <w:t>node --version</w:t>
      </w:r>
      <w:r w:rsidRPr="00A60232">
        <w:rPr>
          <w:lang w:val="en-US"/>
        </w:rPr>
        <w:t xml:space="preserve"> to see the version of Node.</w:t>
      </w:r>
    </w:p>
    <w:p w14:paraId="6099EB46" w14:textId="77777777" w:rsidR="00F87645" w:rsidRPr="00A60232" w:rsidRDefault="00F87645" w:rsidP="00F87645">
      <w:pPr>
        <w:rPr>
          <w:lang w:val="en-US"/>
        </w:rPr>
      </w:pPr>
    </w:p>
    <w:p w14:paraId="0BE3C7E1" w14:textId="77777777" w:rsidR="00F87645" w:rsidRPr="00A60232" w:rsidRDefault="00F87645" w:rsidP="00F87645">
      <w:pPr>
        <w:pStyle w:val="Kop3"/>
        <w:rPr>
          <w:lang w:val="en-US"/>
        </w:rPr>
      </w:pPr>
      <w:bookmarkStart w:id="9" w:name="_Toc523292165"/>
      <w:r w:rsidRPr="00A60232">
        <w:rPr>
          <w:lang w:val="en-US"/>
        </w:rPr>
        <w:t>Docker</w:t>
      </w:r>
      <w:bookmarkEnd w:id="9"/>
    </w:p>
    <w:p w14:paraId="3C77C859" w14:textId="77777777" w:rsidR="00F87645" w:rsidRPr="00A60232" w:rsidRDefault="00F87645" w:rsidP="00F87645">
      <w:pPr>
        <w:rPr>
          <w:lang w:val="en-US"/>
        </w:rPr>
      </w:pPr>
      <w:r w:rsidRPr="00A60232">
        <w:rPr>
          <w:lang w:val="en-US"/>
        </w:rPr>
        <w:t>Docker is available from the terminal window.</w:t>
      </w:r>
    </w:p>
    <w:p w14:paraId="5A4DCE5B" w14:textId="77777777" w:rsidR="00F87645" w:rsidRPr="00A60232" w:rsidRDefault="00F87645" w:rsidP="00F87645">
      <w:pPr>
        <w:rPr>
          <w:lang w:val="en-US"/>
        </w:rPr>
      </w:pPr>
      <w:r w:rsidRPr="00A60232">
        <w:rPr>
          <w:noProof/>
          <w:lang w:val="en-US"/>
        </w:rPr>
        <w:drawing>
          <wp:inline distT="0" distB="0" distL="0" distR="0" wp14:anchorId="2ACA10AA" wp14:editId="627D5218">
            <wp:extent cx="5396230" cy="955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955675"/>
                    </a:xfrm>
                    <a:prstGeom prst="rect">
                      <a:avLst/>
                    </a:prstGeom>
                  </pic:spPr>
                </pic:pic>
              </a:graphicData>
            </a:graphic>
          </wp:inline>
        </w:drawing>
      </w:r>
    </w:p>
    <w:p w14:paraId="75F25298" w14:textId="77777777" w:rsidR="00F87645" w:rsidRPr="00A60232" w:rsidRDefault="00F87645" w:rsidP="00F87645">
      <w:pPr>
        <w:rPr>
          <w:lang w:val="en-US"/>
        </w:rPr>
      </w:pPr>
      <w:r w:rsidRPr="00A60232">
        <w:rPr>
          <w:lang w:val="en-US"/>
        </w:rPr>
        <w:t xml:space="preserve">Type </w:t>
      </w:r>
      <w:r w:rsidRPr="00A60232">
        <w:rPr>
          <w:rStyle w:val="Codestijl2Char"/>
          <w:lang w:val="en-US"/>
        </w:rPr>
        <w:t>docker --version</w:t>
      </w:r>
      <w:r w:rsidRPr="00A60232">
        <w:rPr>
          <w:lang w:val="en-US"/>
        </w:rPr>
        <w:t xml:space="preserve"> to see the version of Docker.</w:t>
      </w:r>
    </w:p>
    <w:p w14:paraId="6C5793BE" w14:textId="77777777" w:rsidR="00F87645" w:rsidRPr="00A60232" w:rsidRDefault="00F87645" w:rsidP="00F87645">
      <w:pPr>
        <w:rPr>
          <w:lang w:val="en-US"/>
        </w:rPr>
      </w:pPr>
    </w:p>
    <w:p w14:paraId="76CBCA0B" w14:textId="77777777" w:rsidR="00F87645" w:rsidRPr="00A60232" w:rsidRDefault="00F87645" w:rsidP="00F87645">
      <w:pPr>
        <w:rPr>
          <w:lang w:val="en-US"/>
        </w:rPr>
      </w:pPr>
      <w:r w:rsidRPr="00A60232">
        <w:rPr>
          <w:lang w:val="en-US"/>
        </w:rPr>
        <w:t xml:space="preserve">Some </w:t>
      </w:r>
      <w:r w:rsidR="00DE70A5" w:rsidRPr="00A60232">
        <w:rPr>
          <w:lang w:val="en-US"/>
        </w:rPr>
        <w:t xml:space="preserve">useful </w:t>
      </w:r>
      <w:r w:rsidRPr="00A60232">
        <w:rPr>
          <w:lang w:val="en-US"/>
        </w:rPr>
        <w:t>Docker commands:</w:t>
      </w:r>
    </w:p>
    <w:tbl>
      <w:tblPr>
        <w:tblStyle w:val="Tabelraster"/>
        <w:tblW w:w="0" w:type="auto"/>
        <w:tblLook w:val="04A0" w:firstRow="1" w:lastRow="0" w:firstColumn="1" w:lastColumn="0" w:noHBand="0" w:noVBand="1"/>
      </w:tblPr>
      <w:tblGrid>
        <w:gridCol w:w="4244"/>
        <w:gridCol w:w="4244"/>
      </w:tblGrid>
      <w:tr w:rsidR="00F87645" w:rsidRPr="00A60232" w14:paraId="7FD77FE9" w14:textId="77777777" w:rsidTr="00F87645">
        <w:tc>
          <w:tcPr>
            <w:tcW w:w="4244" w:type="dxa"/>
          </w:tcPr>
          <w:p w14:paraId="0313091A" w14:textId="77777777" w:rsidR="00F87645" w:rsidRPr="00A60232" w:rsidRDefault="00F87645" w:rsidP="00F87645">
            <w:pPr>
              <w:pStyle w:val="Codestijl2"/>
            </w:pPr>
            <w:r w:rsidRPr="00A60232">
              <w:t>docker ps</w:t>
            </w:r>
          </w:p>
          <w:p w14:paraId="0C50DCBA" w14:textId="77777777" w:rsidR="00F87645" w:rsidRPr="00A60232" w:rsidRDefault="00F87645" w:rsidP="00F87645">
            <w:pPr>
              <w:pStyle w:val="Codestijl2"/>
            </w:pPr>
            <w:r w:rsidRPr="00A60232">
              <w:t>docker container ls</w:t>
            </w:r>
          </w:p>
        </w:tc>
        <w:tc>
          <w:tcPr>
            <w:tcW w:w="4244" w:type="dxa"/>
          </w:tcPr>
          <w:p w14:paraId="15307A7B" w14:textId="77777777" w:rsidR="00F87645" w:rsidRPr="00A60232" w:rsidRDefault="00F87645" w:rsidP="00F87645">
            <w:pPr>
              <w:rPr>
                <w:lang w:val="en-US"/>
              </w:rPr>
            </w:pPr>
            <w:r w:rsidRPr="00A60232">
              <w:rPr>
                <w:lang w:val="en-US"/>
              </w:rPr>
              <w:t xml:space="preserve">List the running Docker containers. Add </w:t>
            </w:r>
            <w:r w:rsidRPr="00A60232">
              <w:rPr>
                <w:rStyle w:val="Codestijl2Char"/>
                <w:lang w:val="en-US"/>
              </w:rPr>
              <w:t>-a</w:t>
            </w:r>
            <w:r w:rsidRPr="00A60232">
              <w:rPr>
                <w:lang w:val="en-US"/>
              </w:rPr>
              <w:t xml:space="preserve"> to show also the non-running.</w:t>
            </w:r>
          </w:p>
        </w:tc>
      </w:tr>
      <w:tr w:rsidR="00F87645" w:rsidRPr="00A60232" w14:paraId="151B6B62" w14:textId="77777777" w:rsidTr="00F87645">
        <w:tc>
          <w:tcPr>
            <w:tcW w:w="4244" w:type="dxa"/>
          </w:tcPr>
          <w:p w14:paraId="09530A4B" w14:textId="77777777" w:rsidR="00F87645" w:rsidRPr="00A60232" w:rsidRDefault="00F87645" w:rsidP="00F87645">
            <w:pPr>
              <w:pStyle w:val="Codestijl2"/>
            </w:pPr>
            <w:r w:rsidRPr="00A60232">
              <w:t>docker image ls</w:t>
            </w:r>
          </w:p>
        </w:tc>
        <w:tc>
          <w:tcPr>
            <w:tcW w:w="4244" w:type="dxa"/>
          </w:tcPr>
          <w:p w14:paraId="51BE85AF" w14:textId="77777777" w:rsidR="00F87645" w:rsidRPr="00A60232" w:rsidRDefault="00F87645" w:rsidP="00F87645">
            <w:pPr>
              <w:rPr>
                <w:lang w:val="en-US"/>
              </w:rPr>
            </w:pPr>
            <w:r w:rsidRPr="00A60232">
              <w:rPr>
                <w:lang w:val="en-US"/>
              </w:rPr>
              <w:t>List the installed Docker images</w:t>
            </w:r>
          </w:p>
        </w:tc>
      </w:tr>
      <w:tr w:rsidR="00F87645" w:rsidRPr="00A60232" w14:paraId="14402488" w14:textId="77777777" w:rsidTr="00F87645">
        <w:tc>
          <w:tcPr>
            <w:tcW w:w="4244" w:type="dxa"/>
          </w:tcPr>
          <w:p w14:paraId="57F35C27" w14:textId="77777777" w:rsidR="00F87645" w:rsidRPr="00A60232" w:rsidRDefault="00F87645" w:rsidP="00F87645">
            <w:pPr>
              <w:pStyle w:val="Codestijl2"/>
            </w:pPr>
            <w:r w:rsidRPr="00A60232">
              <w:t>docker run</w:t>
            </w:r>
            <w:r w:rsidR="00DE70A5" w:rsidRPr="00A60232">
              <w:t xml:space="preserve"> --name </w:t>
            </w:r>
            <w:r w:rsidR="00DE70A5" w:rsidRPr="00A60232">
              <w:rPr>
                <w:i/>
              </w:rPr>
              <w:t>&lt;container name&gt; &lt;image name&gt;</w:t>
            </w:r>
            <w:r w:rsidR="00DE70A5" w:rsidRPr="00A60232">
              <w:t>:</w:t>
            </w:r>
            <w:r w:rsidR="00DE70A5" w:rsidRPr="00A60232">
              <w:rPr>
                <w:i/>
              </w:rPr>
              <w:t xml:space="preserve">&lt;image tag&gt; </w:t>
            </w:r>
          </w:p>
        </w:tc>
        <w:tc>
          <w:tcPr>
            <w:tcW w:w="4244" w:type="dxa"/>
          </w:tcPr>
          <w:p w14:paraId="2E231DEF" w14:textId="77777777" w:rsidR="00F87645" w:rsidRPr="00A60232" w:rsidRDefault="00F87645" w:rsidP="00F87645">
            <w:pPr>
              <w:rPr>
                <w:lang w:val="en-US"/>
              </w:rPr>
            </w:pPr>
            <w:r w:rsidRPr="00A60232">
              <w:rPr>
                <w:lang w:val="en-US"/>
              </w:rPr>
              <w:t>Start and run an new Docker container</w:t>
            </w:r>
            <w:r w:rsidR="00DE70A5" w:rsidRPr="00A60232">
              <w:rPr>
                <w:lang w:val="en-US"/>
              </w:rPr>
              <w:t xml:space="preserve">. Add </w:t>
            </w:r>
            <w:r w:rsidR="00DE70A5" w:rsidRPr="00A60232">
              <w:rPr>
                <w:rStyle w:val="Codestijl2Char"/>
                <w:lang w:val="en-US"/>
              </w:rPr>
              <w:t>--rm</w:t>
            </w:r>
            <w:r w:rsidR="00DE70A5" w:rsidRPr="00A60232">
              <w:rPr>
                <w:lang w:val="en-US"/>
              </w:rPr>
              <w:t xml:space="preserve"> to automatically remove the container upon exit / stopping.</w:t>
            </w:r>
          </w:p>
        </w:tc>
      </w:tr>
      <w:tr w:rsidR="00F87645" w:rsidRPr="00A60232" w14:paraId="56B1C509" w14:textId="77777777" w:rsidTr="00F87645">
        <w:tc>
          <w:tcPr>
            <w:tcW w:w="4244" w:type="dxa"/>
          </w:tcPr>
          <w:p w14:paraId="7BC62C8D" w14:textId="77777777" w:rsidR="00F87645" w:rsidRPr="00A60232" w:rsidRDefault="00F87645" w:rsidP="00DE70A5">
            <w:pPr>
              <w:pStyle w:val="Codestijl2"/>
            </w:pPr>
            <w:r w:rsidRPr="00A60232">
              <w:t>docker start</w:t>
            </w:r>
            <w:r w:rsidR="00DE70A5" w:rsidRPr="00A60232">
              <w:t xml:space="preserve"> </w:t>
            </w:r>
            <w:r w:rsidR="00DE70A5" w:rsidRPr="00A60232">
              <w:rPr>
                <w:i/>
              </w:rPr>
              <w:t>&lt;container name&gt;</w:t>
            </w:r>
          </w:p>
        </w:tc>
        <w:tc>
          <w:tcPr>
            <w:tcW w:w="4244" w:type="dxa"/>
          </w:tcPr>
          <w:p w14:paraId="7CA8116F" w14:textId="77777777" w:rsidR="00F87645" w:rsidRPr="00A60232" w:rsidRDefault="00F87645" w:rsidP="00F87645">
            <w:pPr>
              <w:rPr>
                <w:lang w:val="en-US"/>
              </w:rPr>
            </w:pPr>
            <w:r w:rsidRPr="00A60232">
              <w:rPr>
                <w:lang w:val="en-US"/>
              </w:rPr>
              <w:t>Start an existing (non-running) Docker container</w:t>
            </w:r>
          </w:p>
        </w:tc>
      </w:tr>
      <w:tr w:rsidR="00DE70A5" w:rsidRPr="00A60232" w14:paraId="72974EE3" w14:textId="77777777" w:rsidTr="00F87645">
        <w:tc>
          <w:tcPr>
            <w:tcW w:w="4244" w:type="dxa"/>
          </w:tcPr>
          <w:p w14:paraId="7CE0D1E4" w14:textId="77777777" w:rsidR="00DE70A5" w:rsidRPr="00A60232" w:rsidRDefault="00DE70A5" w:rsidP="00DE70A5">
            <w:pPr>
              <w:pStyle w:val="Codestijl2"/>
            </w:pPr>
            <w:r w:rsidRPr="00A60232">
              <w:t xml:space="preserve">docker exec -it </w:t>
            </w:r>
            <w:r w:rsidRPr="00A60232">
              <w:rPr>
                <w:i/>
              </w:rPr>
              <w:t>&lt;container name&gt;</w:t>
            </w:r>
            <w:r w:rsidRPr="00A60232">
              <w:t xml:space="preserve"> /bin/bash</w:t>
            </w:r>
          </w:p>
        </w:tc>
        <w:tc>
          <w:tcPr>
            <w:tcW w:w="4244" w:type="dxa"/>
          </w:tcPr>
          <w:p w14:paraId="57E1200C" w14:textId="77777777" w:rsidR="00DE70A5" w:rsidRPr="00A60232" w:rsidRDefault="00DE70A5" w:rsidP="00F87645">
            <w:pPr>
              <w:rPr>
                <w:lang w:val="en-US"/>
              </w:rPr>
            </w:pPr>
            <w:r w:rsidRPr="00A60232">
              <w:rPr>
                <w:lang w:val="en-US"/>
              </w:rPr>
              <w:t>Login into a running container using bash shell</w:t>
            </w:r>
          </w:p>
        </w:tc>
      </w:tr>
    </w:tbl>
    <w:p w14:paraId="31BA5533" w14:textId="77777777" w:rsidR="00F87645" w:rsidRPr="00A60232" w:rsidRDefault="00F87645" w:rsidP="00F87645">
      <w:pPr>
        <w:rPr>
          <w:lang w:val="en-US"/>
        </w:rPr>
      </w:pPr>
    </w:p>
    <w:p w14:paraId="54634D62" w14:textId="77777777" w:rsidR="00DE70A5" w:rsidRPr="00A60232" w:rsidRDefault="00DE70A5" w:rsidP="00F87645">
      <w:pPr>
        <w:rPr>
          <w:lang w:val="en-US"/>
        </w:rPr>
      </w:pPr>
      <w:r w:rsidRPr="00A60232">
        <w:rPr>
          <w:lang w:val="en-US"/>
        </w:rPr>
        <w:t>If you see the following error when executing a docker command:</w:t>
      </w:r>
    </w:p>
    <w:p w14:paraId="009C89DD" w14:textId="77777777" w:rsidR="00DE70A5" w:rsidRPr="00A60232" w:rsidRDefault="00DE70A5" w:rsidP="00F87645">
      <w:pPr>
        <w:rPr>
          <w:lang w:val="en-US"/>
        </w:rPr>
      </w:pPr>
      <w:r w:rsidRPr="00A60232">
        <w:rPr>
          <w:noProof/>
          <w:lang w:val="en-US"/>
        </w:rPr>
        <w:drawing>
          <wp:inline distT="0" distB="0" distL="0" distR="0" wp14:anchorId="787689B7" wp14:editId="0D3D30F4">
            <wp:extent cx="5396230" cy="334645"/>
            <wp:effectExtent l="0" t="0" r="0" b="825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334645"/>
                    </a:xfrm>
                    <a:prstGeom prst="rect">
                      <a:avLst/>
                    </a:prstGeom>
                  </pic:spPr>
                </pic:pic>
              </a:graphicData>
            </a:graphic>
          </wp:inline>
        </w:drawing>
      </w:r>
    </w:p>
    <w:p w14:paraId="10618DEC" w14:textId="77777777" w:rsidR="00DE70A5" w:rsidRPr="00A60232" w:rsidRDefault="00DE70A5" w:rsidP="00F87645">
      <w:pPr>
        <w:rPr>
          <w:lang w:val="en-US"/>
        </w:rPr>
      </w:pPr>
      <w:r w:rsidRPr="00A60232">
        <w:rPr>
          <w:lang w:val="en-US"/>
        </w:rPr>
        <w:t>Prefix the command with sudo:</w:t>
      </w:r>
    </w:p>
    <w:p w14:paraId="098E57C7" w14:textId="77777777" w:rsidR="00DE70A5" w:rsidRPr="00A60232" w:rsidRDefault="00DE70A5" w:rsidP="00F87645">
      <w:pPr>
        <w:rPr>
          <w:lang w:val="en-US"/>
        </w:rPr>
      </w:pPr>
      <w:r w:rsidRPr="00A60232">
        <w:rPr>
          <w:noProof/>
          <w:lang w:val="en-US"/>
        </w:rPr>
        <w:drawing>
          <wp:inline distT="0" distB="0" distL="0" distR="0" wp14:anchorId="61248842" wp14:editId="5D61C072">
            <wp:extent cx="5396230" cy="6350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635000"/>
                    </a:xfrm>
                    <a:prstGeom prst="rect">
                      <a:avLst/>
                    </a:prstGeom>
                  </pic:spPr>
                </pic:pic>
              </a:graphicData>
            </a:graphic>
          </wp:inline>
        </w:drawing>
      </w:r>
    </w:p>
    <w:p w14:paraId="34CA1F62" w14:textId="77777777" w:rsidR="00DE70A5" w:rsidRPr="00A60232" w:rsidRDefault="00DE70A5" w:rsidP="00F87645">
      <w:pPr>
        <w:rPr>
          <w:lang w:val="en-US"/>
        </w:rPr>
      </w:pPr>
      <w:r w:rsidRPr="00A60232">
        <w:rPr>
          <w:lang w:val="en-US"/>
        </w:rPr>
        <w:t>If you do not want to run every docker command using sudo, do the following:</w:t>
      </w:r>
    </w:p>
    <w:p w14:paraId="4922C9A1" w14:textId="77777777" w:rsidR="00DE70A5" w:rsidRPr="00A60232" w:rsidRDefault="00DE70A5" w:rsidP="00DE70A5">
      <w:pPr>
        <w:rPr>
          <w:lang w:val="en-US"/>
        </w:rPr>
      </w:pPr>
    </w:p>
    <w:p w14:paraId="569E1192" w14:textId="77777777" w:rsidR="00DE70A5" w:rsidRPr="00A60232" w:rsidRDefault="00DE70A5" w:rsidP="00DE70A5">
      <w:pPr>
        <w:rPr>
          <w:b/>
          <w:lang w:val="en-US"/>
        </w:rPr>
      </w:pPr>
      <w:r w:rsidRPr="00A60232">
        <w:rPr>
          <w:b/>
          <w:lang w:val="en-US"/>
        </w:rPr>
        <w:t>Create the docker group.</w:t>
      </w:r>
    </w:p>
    <w:p w14:paraId="0914FBBD" w14:textId="77777777" w:rsidR="00DE70A5" w:rsidRPr="00A60232" w:rsidRDefault="00DE70A5" w:rsidP="00DE70A5">
      <w:pPr>
        <w:rPr>
          <w:lang w:val="en-US"/>
        </w:rPr>
      </w:pPr>
    </w:p>
    <w:p w14:paraId="050A3225" w14:textId="77777777" w:rsidR="00DE70A5" w:rsidRPr="00A60232" w:rsidRDefault="00DE70A5" w:rsidP="00DE70A5">
      <w:pPr>
        <w:pStyle w:val="Codestijl2"/>
      </w:pPr>
      <w:r w:rsidRPr="00A60232">
        <w:t>sudo groupadd docker</w:t>
      </w:r>
    </w:p>
    <w:p w14:paraId="7332568F" w14:textId="77777777" w:rsidR="00DE70A5" w:rsidRPr="00A60232" w:rsidRDefault="00DE70A5" w:rsidP="00DE70A5">
      <w:pPr>
        <w:rPr>
          <w:lang w:val="en-US"/>
        </w:rPr>
      </w:pPr>
    </w:p>
    <w:p w14:paraId="6D2F90BA" w14:textId="77777777" w:rsidR="00DE70A5" w:rsidRPr="00A60232" w:rsidRDefault="00DE70A5" w:rsidP="00DE70A5">
      <w:pPr>
        <w:rPr>
          <w:b/>
          <w:lang w:val="en-US"/>
        </w:rPr>
      </w:pPr>
      <w:r w:rsidRPr="00A60232">
        <w:rPr>
          <w:b/>
          <w:lang w:val="en-US"/>
        </w:rPr>
        <w:t>Add your user to the docker group.</w:t>
      </w:r>
    </w:p>
    <w:p w14:paraId="54D0153F" w14:textId="77777777" w:rsidR="00DE70A5" w:rsidRPr="00A60232" w:rsidRDefault="00DE70A5" w:rsidP="00DE70A5">
      <w:pPr>
        <w:rPr>
          <w:lang w:val="en-US"/>
        </w:rPr>
      </w:pPr>
    </w:p>
    <w:p w14:paraId="4DCBFE75" w14:textId="77777777" w:rsidR="00DE70A5" w:rsidRPr="00A60232" w:rsidRDefault="00DE70A5" w:rsidP="00DE70A5">
      <w:pPr>
        <w:pStyle w:val="Codestijl2"/>
      </w:pPr>
      <w:r w:rsidRPr="00A60232">
        <w:t>sudo usermod -aG docker $USER</w:t>
      </w:r>
    </w:p>
    <w:p w14:paraId="25EDAFEA" w14:textId="77777777" w:rsidR="00DE70A5" w:rsidRPr="00A60232" w:rsidRDefault="00DE70A5" w:rsidP="00DE70A5">
      <w:pPr>
        <w:rPr>
          <w:lang w:val="en-US"/>
        </w:rPr>
      </w:pPr>
    </w:p>
    <w:p w14:paraId="2A825C95" w14:textId="3C77E32B" w:rsidR="00DE70A5" w:rsidRDefault="00DE70A5" w:rsidP="00DE70A5">
      <w:pPr>
        <w:rPr>
          <w:lang w:val="en-US"/>
        </w:rPr>
      </w:pPr>
      <w:r w:rsidRPr="00A60232">
        <w:rPr>
          <w:lang w:val="en-US"/>
        </w:rPr>
        <w:t>Log out and log back in so that your group membership is re-evaluated.</w:t>
      </w:r>
    </w:p>
    <w:p w14:paraId="5E52BE0A" w14:textId="618146CF" w:rsidR="003034F5" w:rsidRDefault="003034F5" w:rsidP="00DE70A5">
      <w:pPr>
        <w:rPr>
          <w:lang w:val="en-US"/>
        </w:rPr>
      </w:pPr>
      <w:r>
        <w:rPr>
          <w:lang w:val="en-US"/>
        </w:rPr>
        <w:t>Check it by running:</w:t>
      </w:r>
    </w:p>
    <w:p w14:paraId="37864DF0" w14:textId="79C1354C" w:rsidR="003034F5" w:rsidRDefault="003034F5" w:rsidP="003034F5">
      <w:pPr>
        <w:pStyle w:val="Codestijl2"/>
      </w:pPr>
      <w:r>
        <w:t>docker image ls</w:t>
      </w:r>
    </w:p>
    <w:p w14:paraId="0426A710" w14:textId="3B88AEAA" w:rsidR="003034F5" w:rsidRPr="00A60232" w:rsidRDefault="003034F5" w:rsidP="00DE70A5">
      <w:pPr>
        <w:rPr>
          <w:lang w:val="en-US"/>
        </w:rPr>
      </w:pPr>
      <w:r>
        <w:rPr>
          <w:lang w:val="en-US"/>
        </w:rPr>
        <w:t>in the terminal window. If you get a Docker daemon error: restart the VM.</w:t>
      </w:r>
    </w:p>
    <w:p w14:paraId="662678EC" w14:textId="77777777" w:rsidR="00F87645" w:rsidRPr="00A60232" w:rsidRDefault="00F87645" w:rsidP="00F87645">
      <w:pPr>
        <w:rPr>
          <w:lang w:val="en-US"/>
        </w:rPr>
      </w:pPr>
    </w:p>
    <w:p w14:paraId="6CF9E9CC" w14:textId="77777777" w:rsidR="004B41A6" w:rsidRPr="00A60232" w:rsidRDefault="004B41A6" w:rsidP="004B41A6">
      <w:pPr>
        <w:pStyle w:val="Kop3"/>
        <w:rPr>
          <w:lang w:val="en-US"/>
        </w:rPr>
      </w:pPr>
      <w:bookmarkStart w:id="10" w:name="_Toc523292166"/>
      <w:r w:rsidRPr="00A60232">
        <w:rPr>
          <w:lang w:val="en-US"/>
        </w:rPr>
        <w:t>Postman</w:t>
      </w:r>
      <w:bookmarkEnd w:id="10"/>
    </w:p>
    <w:p w14:paraId="4A8B1ECF" w14:textId="77777777" w:rsidR="004B41A6" w:rsidRPr="00A60232" w:rsidRDefault="004B41A6" w:rsidP="00F87645">
      <w:pPr>
        <w:rPr>
          <w:lang w:val="en-US"/>
        </w:rPr>
      </w:pPr>
      <w:r w:rsidRPr="00A60232">
        <w:rPr>
          <w:lang w:val="en-US"/>
        </w:rPr>
        <w:t>Postman will be used for testing and is available as shortcut on the desktop.</w:t>
      </w:r>
    </w:p>
    <w:p w14:paraId="5629D406" w14:textId="77777777" w:rsidR="004B41A6" w:rsidRPr="00A60232" w:rsidRDefault="004B41A6" w:rsidP="00F87645">
      <w:pPr>
        <w:rPr>
          <w:lang w:val="en-US"/>
        </w:rPr>
      </w:pPr>
      <w:r w:rsidRPr="00A60232">
        <w:rPr>
          <w:noProof/>
          <w:lang w:val="en-US"/>
        </w:rPr>
        <w:drawing>
          <wp:inline distT="0" distB="0" distL="0" distR="0" wp14:anchorId="1DB63516" wp14:editId="05BBE4DA">
            <wp:extent cx="834374" cy="750556"/>
            <wp:effectExtent l="0" t="0" r="444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4374" cy="750556"/>
                    </a:xfrm>
                    <a:prstGeom prst="rect">
                      <a:avLst/>
                    </a:prstGeom>
                  </pic:spPr>
                </pic:pic>
              </a:graphicData>
            </a:graphic>
          </wp:inline>
        </w:drawing>
      </w:r>
    </w:p>
    <w:p w14:paraId="1DB7C871" w14:textId="77777777" w:rsidR="004B41A6" w:rsidRPr="00A60232" w:rsidRDefault="004B41A6">
      <w:pPr>
        <w:spacing w:line="240" w:lineRule="auto"/>
        <w:rPr>
          <w:lang w:val="en-US"/>
        </w:rPr>
      </w:pPr>
      <w:r w:rsidRPr="00A60232">
        <w:rPr>
          <w:lang w:val="en-US"/>
        </w:rPr>
        <w:br w:type="page"/>
      </w:r>
    </w:p>
    <w:p w14:paraId="2E915DDC" w14:textId="77777777" w:rsidR="004B41A6" w:rsidRPr="00A60232" w:rsidRDefault="00F846E5" w:rsidP="00F846E5">
      <w:pPr>
        <w:pStyle w:val="Kop2"/>
        <w:rPr>
          <w:lang w:val="en-US"/>
        </w:rPr>
      </w:pPr>
      <w:bookmarkStart w:id="11" w:name="_Toc523292167"/>
      <w:r w:rsidRPr="00A60232">
        <w:rPr>
          <w:lang w:val="en-US"/>
        </w:rPr>
        <w:lastRenderedPageBreak/>
        <w:t>Starting out with NodeJS: Hello world!</w:t>
      </w:r>
      <w:bookmarkEnd w:id="11"/>
    </w:p>
    <w:p w14:paraId="19CA8D5A" w14:textId="77777777" w:rsidR="00F87645" w:rsidRPr="00A60232" w:rsidRDefault="00F87645" w:rsidP="00F87645">
      <w:pPr>
        <w:rPr>
          <w:lang w:val="en-US"/>
        </w:rPr>
      </w:pPr>
    </w:p>
    <w:p w14:paraId="0A9D73AA" w14:textId="77777777" w:rsidR="00F87645" w:rsidRPr="00A60232" w:rsidRDefault="00F846E5" w:rsidP="00F846E5">
      <w:pPr>
        <w:pStyle w:val="Kop3"/>
        <w:rPr>
          <w:lang w:val="en-US"/>
        </w:rPr>
      </w:pPr>
      <w:bookmarkStart w:id="12" w:name="_Toc523292168"/>
      <w:r w:rsidRPr="00A60232">
        <w:rPr>
          <w:lang w:val="en-US"/>
        </w:rPr>
        <w:t>Starting a new project</w:t>
      </w:r>
      <w:bookmarkEnd w:id="12"/>
    </w:p>
    <w:p w14:paraId="556AFC8D" w14:textId="77777777" w:rsidR="00F846E5" w:rsidRPr="00A60232" w:rsidRDefault="00F846E5" w:rsidP="00F846E5">
      <w:pPr>
        <w:rPr>
          <w:lang w:val="en-US"/>
        </w:rPr>
      </w:pPr>
      <w:r w:rsidRPr="00A60232">
        <w:rPr>
          <w:lang w:val="en-US"/>
        </w:rPr>
        <w:t>To start a new NodeJS project begin by creating a project folder:</w:t>
      </w:r>
    </w:p>
    <w:p w14:paraId="0467851E" w14:textId="37AB7952" w:rsidR="00F846E5" w:rsidRPr="00A60232" w:rsidRDefault="00F846E5" w:rsidP="00F846E5">
      <w:pPr>
        <w:pStyle w:val="Lijstalinea"/>
        <w:numPr>
          <w:ilvl w:val="0"/>
          <w:numId w:val="20"/>
        </w:numPr>
        <w:rPr>
          <w:lang w:val="en-US"/>
        </w:rPr>
      </w:pPr>
      <w:r w:rsidRPr="00A60232">
        <w:rPr>
          <w:lang w:val="en-US"/>
        </w:rPr>
        <w:t xml:space="preserve">Open the terminal </w:t>
      </w:r>
    </w:p>
    <w:p w14:paraId="4859FF14" w14:textId="54D9558E" w:rsidR="001E593F" w:rsidRPr="00A60232" w:rsidRDefault="001E593F" w:rsidP="00F846E5">
      <w:pPr>
        <w:pStyle w:val="Lijstalinea"/>
        <w:numPr>
          <w:ilvl w:val="0"/>
          <w:numId w:val="20"/>
        </w:numPr>
        <w:rPr>
          <w:lang w:val="en-US"/>
        </w:rPr>
      </w:pPr>
      <w:r w:rsidRPr="00A60232">
        <w:rPr>
          <w:lang w:val="en-US"/>
        </w:rPr>
        <w:t xml:space="preserve">The terminal should be opened in your home directory: ~. You can always go back to the home directory by typing </w:t>
      </w:r>
      <w:r w:rsidRPr="00A60232">
        <w:rPr>
          <w:rStyle w:val="Codestijl2Char"/>
          <w:lang w:val="en-US"/>
        </w:rPr>
        <w:t>cd</w:t>
      </w:r>
      <w:r w:rsidRPr="00A60232">
        <w:rPr>
          <w:lang w:val="en-US"/>
        </w:rPr>
        <w:t xml:space="preserve"> or </w:t>
      </w:r>
      <w:r w:rsidRPr="00A60232">
        <w:rPr>
          <w:rStyle w:val="Codestijl2Char"/>
          <w:lang w:val="en-US"/>
        </w:rPr>
        <w:t>cd ~</w:t>
      </w:r>
    </w:p>
    <w:p w14:paraId="1B9DA748" w14:textId="7F0DD947" w:rsidR="00F846E5" w:rsidRPr="00A60232" w:rsidRDefault="00F846E5" w:rsidP="001E593F">
      <w:pPr>
        <w:pStyle w:val="Lijstalinea"/>
        <w:numPr>
          <w:ilvl w:val="0"/>
          <w:numId w:val="20"/>
        </w:numPr>
        <w:rPr>
          <w:lang w:val="en-US"/>
        </w:rPr>
      </w:pPr>
      <w:r w:rsidRPr="00A60232">
        <w:rPr>
          <w:lang w:val="en-US"/>
        </w:rPr>
        <w:t>create a new folder</w:t>
      </w:r>
      <w:r w:rsidR="001E593F" w:rsidRPr="00A60232">
        <w:rPr>
          <w:lang w:val="en-US"/>
        </w:rPr>
        <w:t xml:space="preserve"> by typing:</w:t>
      </w:r>
      <w:r w:rsidR="001E593F" w:rsidRPr="00A60232">
        <w:rPr>
          <w:lang w:val="en-US"/>
        </w:rPr>
        <w:br/>
      </w:r>
      <w:r w:rsidRPr="00A60232">
        <w:rPr>
          <w:rStyle w:val="Codestijl2Char"/>
          <w:lang w:val="en-US"/>
        </w:rPr>
        <w:t>mkdir projects</w:t>
      </w:r>
    </w:p>
    <w:p w14:paraId="1DDB232B" w14:textId="0162FAD1" w:rsidR="00F846E5" w:rsidRPr="00A60232" w:rsidRDefault="00F846E5" w:rsidP="00782B68">
      <w:pPr>
        <w:pStyle w:val="Lijstalinea"/>
        <w:numPr>
          <w:ilvl w:val="0"/>
          <w:numId w:val="20"/>
        </w:numPr>
        <w:rPr>
          <w:lang w:val="en-US"/>
        </w:rPr>
      </w:pPr>
      <w:r w:rsidRPr="00A60232">
        <w:rPr>
          <w:lang w:val="en-US"/>
        </w:rPr>
        <w:t>switch to the projects folder you just made</w:t>
      </w:r>
      <w:r w:rsidR="001E593F" w:rsidRPr="00A60232">
        <w:rPr>
          <w:lang w:val="en-US"/>
        </w:rPr>
        <w:t>:</w:t>
      </w:r>
      <w:r w:rsidR="001E593F" w:rsidRPr="00A60232">
        <w:rPr>
          <w:lang w:val="en-US"/>
        </w:rPr>
        <w:br/>
      </w:r>
      <w:r w:rsidRPr="00A60232">
        <w:rPr>
          <w:rStyle w:val="Codestijl2Char"/>
          <w:lang w:val="en-US"/>
        </w:rPr>
        <w:t xml:space="preserve">cd </w:t>
      </w:r>
      <w:r w:rsidR="001E593F" w:rsidRPr="00A60232">
        <w:rPr>
          <w:rStyle w:val="Codestijl2Char"/>
          <w:lang w:val="en-US"/>
        </w:rPr>
        <w:t>p</w:t>
      </w:r>
      <w:r w:rsidRPr="00A60232">
        <w:rPr>
          <w:rStyle w:val="Codestijl2Char"/>
          <w:lang w:val="en-US"/>
        </w:rPr>
        <w:t>rojects</w:t>
      </w:r>
    </w:p>
    <w:p w14:paraId="22E0B4CB" w14:textId="4CFF6B7A" w:rsidR="00F846E5" w:rsidRPr="00A60232" w:rsidRDefault="00F846E5" w:rsidP="001E593F">
      <w:pPr>
        <w:pStyle w:val="Lijstalinea"/>
        <w:numPr>
          <w:ilvl w:val="0"/>
          <w:numId w:val="20"/>
        </w:numPr>
        <w:rPr>
          <w:lang w:val="en-US"/>
        </w:rPr>
      </w:pPr>
      <w:r w:rsidRPr="00A60232">
        <w:rPr>
          <w:lang w:val="en-US"/>
        </w:rPr>
        <w:t>create a subdirectory called hello-world</w:t>
      </w:r>
      <w:r w:rsidR="001E593F" w:rsidRPr="00A60232">
        <w:rPr>
          <w:lang w:val="en-US"/>
        </w:rPr>
        <w:t>:</w:t>
      </w:r>
      <w:r w:rsidR="001E593F" w:rsidRPr="00A60232">
        <w:rPr>
          <w:lang w:val="en-US"/>
        </w:rPr>
        <w:br/>
      </w:r>
      <w:r w:rsidRPr="00A60232">
        <w:rPr>
          <w:rStyle w:val="Codestijl2Char"/>
          <w:lang w:val="en-US"/>
        </w:rPr>
        <w:t>mkdir hello-world</w:t>
      </w:r>
    </w:p>
    <w:p w14:paraId="783FBE9C" w14:textId="6AB215E9" w:rsidR="00F846E5" w:rsidRPr="00A60232" w:rsidRDefault="00F846E5" w:rsidP="001E593F">
      <w:pPr>
        <w:pStyle w:val="Lijstalinea"/>
        <w:numPr>
          <w:ilvl w:val="0"/>
          <w:numId w:val="20"/>
        </w:numPr>
        <w:rPr>
          <w:lang w:val="en-US"/>
        </w:rPr>
      </w:pPr>
      <w:r w:rsidRPr="00A60232">
        <w:rPr>
          <w:lang w:val="en-US"/>
        </w:rPr>
        <w:t>switch to the hello-world folder</w:t>
      </w:r>
      <w:r w:rsidR="001E593F" w:rsidRPr="00A60232">
        <w:rPr>
          <w:lang w:val="en-US"/>
        </w:rPr>
        <w:t>:</w:t>
      </w:r>
      <w:r w:rsidR="001E593F" w:rsidRPr="00A60232">
        <w:rPr>
          <w:lang w:val="en-US"/>
        </w:rPr>
        <w:br/>
      </w:r>
      <w:r w:rsidRPr="00A60232">
        <w:rPr>
          <w:rStyle w:val="Codestijl2Char"/>
          <w:lang w:val="en-US"/>
        </w:rPr>
        <w:t>cd hello-world</w:t>
      </w:r>
    </w:p>
    <w:p w14:paraId="19E32685" w14:textId="6456ECCA" w:rsidR="00F846E5" w:rsidRPr="00A60232" w:rsidRDefault="00F846E5" w:rsidP="001E593F">
      <w:pPr>
        <w:pStyle w:val="Lijstalinea"/>
        <w:numPr>
          <w:ilvl w:val="0"/>
          <w:numId w:val="20"/>
        </w:numPr>
        <w:rPr>
          <w:lang w:val="en-US"/>
        </w:rPr>
      </w:pPr>
      <w:r w:rsidRPr="00A60232">
        <w:rPr>
          <w:lang w:val="en-US"/>
        </w:rPr>
        <w:t>Open Visual Studio Code (VSC)</w:t>
      </w:r>
      <w:r w:rsidR="001E593F" w:rsidRPr="00A60232">
        <w:rPr>
          <w:lang w:val="en-US"/>
        </w:rPr>
        <w:t>:</w:t>
      </w:r>
      <w:r w:rsidR="001E593F" w:rsidRPr="00A60232">
        <w:rPr>
          <w:lang w:val="en-US"/>
        </w:rPr>
        <w:br/>
      </w:r>
      <w:r w:rsidRPr="00A60232">
        <w:rPr>
          <w:rStyle w:val="Codestijl2Char"/>
          <w:lang w:val="en-US"/>
        </w:rPr>
        <w:t>code .</w:t>
      </w:r>
    </w:p>
    <w:p w14:paraId="3A497DA8" w14:textId="77777777" w:rsidR="00F846E5" w:rsidRPr="00A60232" w:rsidRDefault="00FB37C4" w:rsidP="00F846E5">
      <w:pPr>
        <w:pStyle w:val="Lijstalinea"/>
        <w:numPr>
          <w:ilvl w:val="0"/>
          <w:numId w:val="20"/>
        </w:numPr>
        <w:rPr>
          <w:lang w:val="en-US"/>
        </w:rPr>
      </w:pPr>
      <w:r w:rsidRPr="00A60232">
        <w:rPr>
          <w:lang w:val="en-US"/>
        </w:rPr>
        <w:t xml:space="preserve">In VSC create a new file </w:t>
      </w:r>
      <w:r w:rsidR="00F846E5" w:rsidRPr="00A60232">
        <w:rPr>
          <w:lang w:val="en-US"/>
        </w:rPr>
        <w:t xml:space="preserve">and call it </w:t>
      </w:r>
      <w:r w:rsidR="00F846E5" w:rsidRPr="00A60232">
        <w:rPr>
          <w:b/>
          <w:lang w:val="en-US"/>
        </w:rPr>
        <w:t>hello.js</w:t>
      </w:r>
    </w:p>
    <w:p w14:paraId="3066587E" w14:textId="77777777" w:rsidR="00AD45F3" w:rsidRPr="00A60232" w:rsidRDefault="00AD45F3" w:rsidP="00AD45F3">
      <w:pPr>
        <w:pStyle w:val="Lijstalinea"/>
        <w:numPr>
          <w:ilvl w:val="1"/>
          <w:numId w:val="20"/>
        </w:numPr>
        <w:rPr>
          <w:lang w:val="en-US"/>
        </w:rPr>
      </w:pPr>
      <w:r w:rsidRPr="00A60232">
        <w:rPr>
          <w:lang w:val="en-US"/>
        </w:rPr>
        <w:t>Click on the Explorer menu</w:t>
      </w:r>
    </w:p>
    <w:p w14:paraId="615DB808" w14:textId="77777777" w:rsidR="00AD45F3" w:rsidRPr="00A60232" w:rsidRDefault="00AD45F3" w:rsidP="00AD45F3">
      <w:pPr>
        <w:pStyle w:val="Lijstalinea"/>
        <w:numPr>
          <w:ilvl w:val="1"/>
          <w:numId w:val="20"/>
        </w:numPr>
        <w:rPr>
          <w:lang w:val="en-US"/>
        </w:rPr>
      </w:pPr>
      <w:r w:rsidRPr="00A60232">
        <w:rPr>
          <w:lang w:val="en-US"/>
        </w:rPr>
        <w:t>Hover over your folder name and click the leftmost icon</w:t>
      </w:r>
    </w:p>
    <w:p w14:paraId="6369F813" w14:textId="77777777" w:rsidR="00FB37C4" w:rsidRPr="00A60232" w:rsidRDefault="00A14CAF" w:rsidP="00D924B3">
      <w:pPr>
        <w:pStyle w:val="Lijstalinea"/>
        <w:ind w:left="1440"/>
        <w:rPr>
          <w:lang w:val="en-US"/>
        </w:rPr>
      </w:pPr>
      <w:r w:rsidRPr="00A60232">
        <w:rPr>
          <w:noProof/>
          <w:lang w:val="en-US"/>
        </w:rPr>
        <w:drawing>
          <wp:inline distT="0" distB="0" distL="0" distR="0" wp14:anchorId="7B520816" wp14:editId="1A453C6A">
            <wp:extent cx="4944165" cy="4143953"/>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4165" cy="4143953"/>
                    </a:xfrm>
                    <a:prstGeom prst="rect">
                      <a:avLst/>
                    </a:prstGeom>
                  </pic:spPr>
                </pic:pic>
              </a:graphicData>
            </a:graphic>
          </wp:inline>
        </w:drawing>
      </w:r>
    </w:p>
    <w:p w14:paraId="735EE3B1" w14:textId="77777777" w:rsidR="00AD45F3" w:rsidRPr="00A60232" w:rsidRDefault="00AD45F3" w:rsidP="00782B68">
      <w:pPr>
        <w:pStyle w:val="Lijstalinea"/>
        <w:numPr>
          <w:ilvl w:val="0"/>
          <w:numId w:val="20"/>
        </w:numPr>
        <w:rPr>
          <w:lang w:val="en-US"/>
        </w:rPr>
      </w:pPr>
      <w:r w:rsidRPr="00A60232">
        <w:rPr>
          <w:lang w:val="en-US"/>
        </w:rPr>
        <w:t>Type out the code to print the ‘Hello World!’ statement to the terminal</w:t>
      </w:r>
    </w:p>
    <w:p w14:paraId="1A51E1A2" w14:textId="77777777" w:rsidR="009E59CC" w:rsidRPr="00A60232" w:rsidRDefault="00AD45F3" w:rsidP="00D924B3">
      <w:pPr>
        <w:pStyle w:val="Lijstalinea"/>
        <w:shd w:val="clear" w:color="auto" w:fill="1E1E1E"/>
        <w:spacing w:line="285" w:lineRule="atLeast"/>
        <w:rPr>
          <w:rFonts w:asciiTheme="majorHAnsi" w:eastAsiaTheme="majorEastAsia" w:hAnsiTheme="majorHAnsi" w:cstheme="majorBidi"/>
          <w:color w:val="007E95" w:themeColor="accent1" w:themeShade="BF"/>
          <w:sz w:val="26"/>
          <w:szCs w:val="26"/>
          <w:lang w:val="en-US"/>
        </w:rPr>
      </w:pPr>
      <w:r w:rsidRPr="00A60232">
        <w:rPr>
          <w:rFonts w:ascii="Courier New" w:eastAsia="Times New Roman" w:hAnsi="Courier New" w:cs="Courier New"/>
          <w:color w:val="4EC9B0"/>
          <w:sz w:val="21"/>
          <w:szCs w:val="21"/>
          <w:lang w:val="en-US" w:eastAsia="en-NL"/>
        </w:rPr>
        <w:t>console</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DCDCAA"/>
          <w:sz w:val="21"/>
          <w:szCs w:val="21"/>
          <w:lang w:val="en-US" w:eastAsia="en-NL"/>
        </w:rPr>
        <w:t>log</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CE9178"/>
          <w:sz w:val="21"/>
          <w:szCs w:val="21"/>
          <w:lang w:val="en-US" w:eastAsia="en-NL"/>
        </w:rPr>
        <w:t>'Hello World!'</w:t>
      </w:r>
      <w:r w:rsidRPr="00A60232">
        <w:rPr>
          <w:rFonts w:ascii="Courier New" w:eastAsia="Times New Roman" w:hAnsi="Courier New" w:cs="Courier New"/>
          <w:color w:val="D4D4D4"/>
          <w:sz w:val="21"/>
          <w:szCs w:val="21"/>
          <w:lang w:val="en-US" w:eastAsia="en-NL"/>
        </w:rPr>
        <w:t>);</w:t>
      </w:r>
      <w:r w:rsidR="00672A45" w:rsidRPr="00A60232">
        <w:rPr>
          <w:lang w:val="en-US"/>
        </w:rPr>
        <w:t xml:space="preserve"> </w:t>
      </w:r>
      <w:r w:rsidR="009E59CC" w:rsidRPr="00A60232">
        <w:rPr>
          <w:lang w:val="en-US"/>
        </w:rPr>
        <w:br w:type="page"/>
      </w:r>
    </w:p>
    <w:p w14:paraId="2897399E" w14:textId="0095F9B7" w:rsidR="0098094E" w:rsidRPr="00A60232" w:rsidRDefault="0098094E" w:rsidP="009E59CC">
      <w:pPr>
        <w:pStyle w:val="Lijstalinea"/>
        <w:numPr>
          <w:ilvl w:val="0"/>
          <w:numId w:val="21"/>
        </w:numPr>
        <w:rPr>
          <w:lang w:val="en-US"/>
        </w:rPr>
      </w:pPr>
      <w:r w:rsidRPr="00A60232">
        <w:rPr>
          <w:lang w:val="en-US"/>
        </w:rPr>
        <w:lastRenderedPageBreak/>
        <w:t>Save your file.</w:t>
      </w:r>
    </w:p>
    <w:p w14:paraId="519503D2" w14:textId="149998EE" w:rsidR="0098094E" w:rsidRPr="00A60232" w:rsidRDefault="0098094E" w:rsidP="009E59CC">
      <w:pPr>
        <w:pStyle w:val="Lijstalinea"/>
        <w:numPr>
          <w:ilvl w:val="0"/>
          <w:numId w:val="21"/>
        </w:numPr>
        <w:rPr>
          <w:lang w:val="en-US"/>
        </w:rPr>
      </w:pPr>
      <w:r w:rsidRPr="00A60232">
        <w:rPr>
          <w:lang w:val="en-US"/>
        </w:rPr>
        <w:t>Test your code by opening the integrated terminal window (View &gt; Integrated Terminal or CTRL+`</w:t>
      </w:r>
    </w:p>
    <w:p w14:paraId="638CA5D2" w14:textId="415D00CF" w:rsidR="0098094E" w:rsidRPr="00A60232" w:rsidRDefault="0098094E" w:rsidP="009E59CC">
      <w:pPr>
        <w:pStyle w:val="Lijstalinea"/>
        <w:numPr>
          <w:ilvl w:val="0"/>
          <w:numId w:val="21"/>
        </w:numPr>
        <w:rPr>
          <w:lang w:val="en-US"/>
        </w:rPr>
      </w:pPr>
      <w:r w:rsidRPr="00A60232">
        <w:rPr>
          <w:lang w:val="en-US"/>
        </w:rPr>
        <w:t>Type:</w:t>
      </w:r>
      <w:r w:rsidRPr="00A60232">
        <w:rPr>
          <w:lang w:val="en-US"/>
        </w:rPr>
        <w:br/>
      </w:r>
      <w:r w:rsidRPr="00A60232">
        <w:rPr>
          <w:rStyle w:val="Codestijl2Char"/>
          <w:lang w:val="en-US"/>
        </w:rPr>
        <w:t>node hello.js</w:t>
      </w:r>
    </w:p>
    <w:p w14:paraId="27F4DF57" w14:textId="574E869D" w:rsidR="0098094E" w:rsidRPr="00A60232" w:rsidRDefault="0098094E" w:rsidP="0098094E">
      <w:pPr>
        <w:pStyle w:val="Lijstalinea"/>
        <w:rPr>
          <w:lang w:val="en-US"/>
        </w:rPr>
      </w:pPr>
      <w:r w:rsidRPr="00A60232">
        <w:rPr>
          <w:noProof/>
          <w:lang w:val="en-US"/>
        </w:rPr>
        <w:drawing>
          <wp:inline distT="0" distB="0" distL="0" distR="0" wp14:anchorId="2B9654E3" wp14:editId="50059D93">
            <wp:extent cx="5396230" cy="66548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665480"/>
                    </a:xfrm>
                    <a:prstGeom prst="rect">
                      <a:avLst/>
                    </a:prstGeom>
                  </pic:spPr>
                </pic:pic>
              </a:graphicData>
            </a:graphic>
          </wp:inline>
        </w:drawing>
      </w:r>
    </w:p>
    <w:p w14:paraId="7A8F0CC6" w14:textId="778CA108" w:rsidR="0076094C" w:rsidRPr="00A60232" w:rsidRDefault="0076094C" w:rsidP="0076094C">
      <w:pPr>
        <w:pStyle w:val="Lijstalinea"/>
        <w:numPr>
          <w:ilvl w:val="0"/>
          <w:numId w:val="26"/>
        </w:numPr>
        <w:rPr>
          <w:lang w:val="en-US"/>
        </w:rPr>
      </w:pPr>
      <w:r w:rsidRPr="00A60232">
        <w:rPr>
          <w:lang w:val="en-US"/>
        </w:rPr>
        <w:t>Instead of just calling the code, you can also wrap it in a function.</w:t>
      </w:r>
    </w:p>
    <w:p w14:paraId="6D1C9E0B" w14:textId="387D3815" w:rsidR="0076094C" w:rsidRPr="00A60232" w:rsidRDefault="0076094C" w:rsidP="0076094C">
      <w:pPr>
        <w:pStyle w:val="Lijstalinea"/>
        <w:numPr>
          <w:ilvl w:val="0"/>
          <w:numId w:val="26"/>
        </w:numPr>
        <w:rPr>
          <w:lang w:val="en-US"/>
        </w:rPr>
      </w:pPr>
      <w:r w:rsidRPr="00A60232">
        <w:rPr>
          <w:lang w:val="en-US"/>
        </w:rPr>
        <w:t>Change the code to</w:t>
      </w:r>
      <w:r w:rsidR="00621638" w:rsidRPr="00A60232">
        <w:rPr>
          <w:lang w:val="en-US"/>
        </w:rPr>
        <w:t xml:space="preserve"> (or create a new file if you wish)</w:t>
      </w:r>
      <w:r w:rsidRPr="00A60232">
        <w:rPr>
          <w:lang w:val="en-US"/>
        </w:rPr>
        <w:t>:</w:t>
      </w:r>
    </w:p>
    <w:p w14:paraId="17281AFA" w14:textId="77777777" w:rsidR="0076094C" w:rsidRPr="00A60232" w:rsidRDefault="0076094C" w:rsidP="0076094C">
      <w:pPr>
        <w:shd w:val="clear" w:color="auto" w:fill="1E1E1E"/>
        <w:spacing w:line="285" w:lineRule="atLeast"/>
        <w:ind w:left="709"/>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function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DCDCAA"/>
          <w:sz w:val="21"/>
          <w:szCs w:val="21"/>
          <w:lang w:val="en-US" w:eastAsia="en-GB"/>
        </w:rPr>
        <w:t>say_hello</w:t>
      </w:r>
      <w:r w:rsidRPr="00A60232">
        <w:rPr>
          <w:rFonts w:ascii="Courier New" w:eastAsia="Times New Roman" w:hAnsi="Courier New" w:cs="Courier New"/>
          <w:color w:val="D4D4D4"/>
          <w:sz w:val="21"/>
          <w:szCs w:val="21"/>
          <w:lang w:val="en-US" w:eastAsia="en-GB"/>
        </w:rPr>
        <w:t>() {</w:t>
      </w:r>
    </w:p>
    <w:p w14:paraId="789F94A6" w14:textId="77777777" w:rsidR="0076094C" w:rsidRPr="00A60232" w:rsidRDefault="0076094C" w:rsidP="0076094C">
      <w:pPr>
        <w:shd w:val="clear" w:color="auto" w:fill="1E1E1E"/>
        <w:spacing w:line="285" w:lineRule="atLeast"/>
        <w:ind w:left="709"/>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'Hello World!'</w:t>
      </w:r>
      <w:r w:rsidRPr="00A60232">
        <w:rPr>
          <w:rFonts w:ascii="Courier New" w:eastAsia="Times New Roman" w:hAnsi="Courier New" w:cs="Courier New"/>
          <w:color w:val="D4D4D4"/>
          <w:sz w:val="21"/>
          <w:szCs w:val="21"/>
          <w:lang w:val="en-US" w:eastAsia="en-GB"/>
        </w:rPr>
        <w:t xml:space="preserve">); </w:t>
      </w:r>
    </w:p>
    <w:p w14:paraId="1D16AE7A" w14:textId="77777777" w:rsidR="0076094C" w:rsidRPr="00A60232" w:rsidRDefault="0076094C" w:rsidP="0076094C">
      <w:pPr>
        <w:shd w:val="clear" w:color="auto" w:fill="1E1E1E"/>
        <w:spacing w:line="285" w:lineRule="atLeast"/>
        <w:ind w:left="709"/>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0A302FB4" w14:textId="77777777" w:rsidR="0076094C" w:rsidRPr="00A60232" w:rsidRDefault="0076094C" w:rsidP="0076094C">
      <w:pPr>
        <w:shd w:val="clear" w:color="auto" w:fill="1E1E1E"/>
        <w:spacing w:line="285" w:lineRule="atLeast"/>
        <w:ind w:left="709"/>
        <w:rPr>
          <w:rFonts w:ascii="Courier New" w:eastAsia="Times New Roman" w:hAnsi="Courier New" w:cs="Courier New"/>
          <w:color w:val="D4D4D4"/>
          <w:sz w:val="21"/>
          <w:szCs w:val="21"/>
          <w:lang w:val="en-US" w:eastAsia="en-GB"/>
        </w:rPr>
      </w:pPr>
    </w:p>
    <w:p w14:paraId="75A2B466" w14:textId="77777777" w:rsidR="0076094C" w:rsidRPr="00A60232" w:rsidRDefault="0076094C" w:rsidP="0076094C">
      <w:pPr>
        <w:shd w:val="clear" w:color="auto" w:fill="1E1E1E"/>
        <w:spacing w:line="285" w:lineRule="atLeast"/>
        <w:ind w:left="709"/>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CDCAA"/>
          <w:sz w:val="21"/>
          <w:szCs w:val="21"/>
          <w:lang w:val="en-US" w:eastAsia="en-GB"/>
        </w:rPr>
        <w:t>say_hello</w:t>
      </w:r>
      <w:r w:rsidRPr="00A60232">
        <w:rPr>
          <w:rFonts w:ascii="Courier New" w:eastAsia="Times New Roman" w:hAnsi="Courier New" w:cs="Courier New"/>
          <w:color w:val="D4D4D4"/>
          <w:sz w:val="21"/>
          <w:szCs w:val="21"/>
          <w:lang w:val="en-US" w:eastAsia="en-GB"/>
        </w:rPr>
        <w:t>();</w:t>
      </w:r>
    </w:p>
    <w:p w14:paraId="683C342E" w14:textId="4A1343D6" w:rsidR="0076094C" w:rsidRPr="00A60232" w:rsidRDefault="0076094C" w:rsidP="0076094C">
      <w:pPr>
        <w:rPr>
          <w:lang w:val="en-US"/>
        </w:rPr>
      </w:pPr>
    </w:p>
    <w:p w14:paraId="37FEEE93" w14:textId="3109C04C" w:rsidR="0076094C" w:rsidRPr="00A60232" w:rsidRDefault="0076094C" w:rsidP="0076094C">
      <w:pPr>
        <w:pStyle w:val="Lijstalinea"/>
        <w:numPr>
          <w:ilvl w:val="0"/>
          <w:numId w:val="27"/>
        </w:numPr>
        <w:rPr>
          <w:lang w:val="en-US"/>
        </w:rPr>
      </w:pPr>
      <w:r w:rsidRPr="00A60232">
        <w:rPr>
          <w:lang w:val="en-US"/>
        </w:rPr>
        <w:t>And run the code again. You should see the same result.</w:t>
      </w:r>
    </w:p>
    <w:p w14:paraId="5E22EB04" w14:textId="16E66136" w:rsidR="0076094C" w:rsidRPr="00A60232" w:rsidRDefault="0076094C" w:rsidP="0076094C">
      <w:pPr>
        <w:pStyle w:val="Lijstalinea"/>
        <w:numPr>
          <w:ilvl w:val="0"/>
          <w:numId w:val="27"/>
        </w:numPr>
        <w:rPr>
          <w:lang w:val="en-US"/>
        </w:rPr>
      </w:pPr>
      <w:r w:rsidRPr="00A60232">
        <w:rPr>
          <w:lang w:val="en-US"/>
        </w:rPr>
        <w:t>Change the code to include a function parameter and run het again:</w:t>
      </w:r>
    </w:p>
    <w:p w14:paraId="33BAC52A" w14:textId="77777777" w:rsidR="0076094C" w:rsidRPr="00A60232" w:rsidRDefault="0076094C"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function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DCDCAA"/>
          <w:sz w:val="21"/>
          <w:szCs w:val="21"/>
          <w:lang w:val="en-US" w:eastAsia="en-GB"/>
        </w:rPr>
        <w:t>say_hello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w:t>
      </w:r>
    </w:p>
    <w:p w14:paraId="1F2AB640" w14:textId="77777777" w:rsidR="0076094C" w:rsidRPr="00A60232" w:rsidRDefault="0076094C"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'Hello '</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CE9178"/>
          <w:sz w:val="21"/>
          <w:szCs w:val="21"/>
          <w:lang w:val="en-US" w:eastAsia="en-GB"/>
        </w:rPr>
        <w:t>'!'</w:t>
      </w:r>
      <w:r w:rsidRPr="00A60232">
        <w:rPr>
          <w:rFonts w:ascii="Courier New" w:eastAsia="Times New Roman" w:hAnsi="Courier New" w:cs="Courier New"/>
          <w:color w:val="D4D4D4"/>
          <w:sz w:val="21"/>
          <w:szCs w:val="21"/>
          <w:lang w:val="en-US" w:eastAsia="en-GB"/>
        </w:rPr>
        <w:t xml:space="preserve">); </w:t>
      </w:r>
    </w:p>
    <w:p w14:paraId="449E6E7F" w14:textId="77777777" w:rsidR="0076094C" w:rsidRPr="00A60232" w:rsidRDefault="0076094C"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0D01CF4A" w14:textId="77777777" w:rsidR="0076094C" w:rsidRPr="00A60232" w:rsidRDefault="0076094C" w:rsidP="00CB4AF8">
      <w:pPr>
        <w:shd w:val="clear" w:color="auto" w:fill="1E1E1E"/>
        <w:spacing w:line="285" w:lineRule="atLeast"/>
        <w:ind w:left="567"/>
        <w:rPr>
          <w:rFonts w:ascii="Courier New" w:eastAsia="Times New Roman" w:hAnsi="Courier New" w:cs="Courier New"/>
          <w:color w:val="D4D4D4"/>
          <w:sz w:val="21"/>
          <w:szCs w:val="21"/>
          <w:lang w:val="en-US" w:eastAsia="en-GB"/>
        </w:rPr>
      </w:pPr>
    </w:p>
    <w:p w14:paraId="1979F27F" w14:textId="77777777" w:rsidR="0076094C" w:rsidRPr="00A60232" w:rsidRDefault="0076094C"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CDCAA"/>
          <w:sz w:val="21"/>
          <w:szCs w:val="21"/>
          <w:lang w:val="en-US" w:eastAsia="en-GB"/>
        </w:rPr>
        <w:t>say_hello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'me'</w:t>
      </w:r>
      <w:r w:rsidRPr="00A60232">
        <w:rPr>
          <w:rFonts w:ascii="Courier New" w:eastAsia="Times New Roman" w:hAnsi="Courier New" w:cs="Courier New"/>
          <w:color w:val="D4D4D4"/>
          <w:sz w:val="21"/>
          <w:szCs w:val="21"/>
          <w:lang w:val="en-US" w:eastAsia="en-GB"/>
        </w:rPr>
        <w:t>);</w:t>
      </w:r>
    </w:p>
    <w:p w14:paraId="1F2C19DA" w14:textId="77777777" w:rsidR="0076094C" w:rsidRPr="00A60232" w:rsidRDefault="0076094C" w:rsidP="0076094C">
      <w:pPr>
        <w:ind w:left="360"/>
        <w:rPr>
          <w:lang w:val="en-US"/>
        </w:rPr>
      </w:pPr>
    </w:p>
    <w:p w14:paraId="6278FDB9" w14:textId="4B8E7551" w:rsidR="00CB4AF8" w:rsidRPr="00A60232" w:rsidRDefault="00CB4AF8" w:rsidP="009E59CC">
      <w:pPr>
        <w:pStyle w:val="Lijstalinea"/>
        <w:numPr>
          <w:ilvl w:val="0"/>
          <w:numId w:val="21"/>
        </w:numPr>
        <w:rPr>
          <w:lang w:val="en-US"/>
        </w:rPr>
      </w:pPr>
      <w:r w:rsidRPr="00A60232">
        <w:rPr>
          <w:lang w:val="en-US"/>
        </w:rPr>
        <w:t>Or if you wish to use a command line argument:</w:t>
      </w:r>
    </w:p>
    <w:p w14:paraId="4CA867BD"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function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DCDCAA"/>
          <w:sz w:val="21"/>
          <w:szCs w:val="21"/>
          <w:lang w:val="en-US" w:eastAsia="en-GB"/>
        </w:rPr>
        <w:t>say_hello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greet</w:t>
      </w:r>
      <w:r w:rsidRPr="00A60232">
        <w:rPr>
          <w:rFonts w:ascii="Courier New" w:eastAsia="Times New Roman" w:hAnsi="Courier New" w:cs="Courier New"/>
          <w:color w:val="D4D4D4"/>
          <w:sz w:val="21"/>
          <w:szCs w:val="21"/>
          <w:lang w:val="en-US" w:eastAsia="en-GB"/>
        </w:rPr>
        <w:t>) {</w:t>
      </w:r>
    </w:p>
    <w:p w14:paraId="73A0A283"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'Hello '</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CE9178"/>
          <w:sz w:val="21"/>
          <w:szCs w:val="21"/>
          <w:lang w:val="en-US" w:eastAsia="en-GB"/>
        </w:rPr>
        <w:t>'!'</w:t>
      </w:r>
      <w:r w:rsidRPr="00A60232">
        <w:rPr>
          <w:rFonts w:ascii="Courier New" w:eastAsia="Times New Roman" w:hAnsi="Courier New" w:cs="Courier New"/>
          <w:color w:val="D4D4D4"/>
          <w:sz w:val="21"/>
          <w:szCs w:val="21"/>
          <w:lang w:val="en-US" w:eastAsia="en-GB"/>
        </w:rPr>
        <w:t xml:space="preserve">); </w:t>
      </w:r>
    </w:p>
    <w:p w14:paraId="74876828"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09B3CE61"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p>
    <w:p w14:paraId="52011EDA"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6A9955"/>
          <w:sz w:val="21"/>
          <w:szCs w:val="21"/>
          <w:lang w:val="en-US" w:eastAsia="en-GB"/>
        </w:rPr>
        <w:t>// assume command line: node hello.js someName</w:t>
      </w:r>
    </w:p>
    <w:p w14:paraId="10097334"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var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process</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argv</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B5CEA8"/>
          <w:sz w:val="21"/>
          <w:szCs w:val="21"/>
          <w:lang w:val="en-US" w:eastAsia="en-GB"/>
        </w:rPr>
        <w:t>2</w:t>
      </w:r>
      <w:r w:rsidRPr="00A60232">
        <w:rPr>
          <w:rFonts w:ascii="Courier New" w:eastAsia="Times New Roman" w:hAnsi="Courier New" w:cs="Courier New"/>
          <w:color w:val="D4D4D4"/>
          <w:sz w:val="21"/>
          <w:szCs w:val="21"/>
          <w:lang w:val="en-US" w:eastAsia="en-GB"/>
        </w:rPr>
        <w:t xml:space="preserve">]; </w:t>
      </w:r>
    </w:p>
    <w:p w14:paraId="55955BD8" w14:textId="77777777" w:rsidR="00CB4AF8" w:rsidRPr="00A60232" w:rsidRDefault="00CB4AF8" w:rsidP="00CB4AF8">
      <w:pPr>
        <w:shd w:val="clear" w:color="auto" w:fill="1E1E1E"/>
        <w:spacing w:line="285" w:lineRule="atLeast"/>
        <w:ind w:left="567"/>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CDCAA"/>
          <w:sz w:val="21"/>
          <w:szCs w:val="21"/>
          <w:lang w:val="en-US" w:eastAsia="en-GB"/>
        </w:rPr>
        <w:t>say_hello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w:t>
      </w:r>
    </w:p>
    <w:p w14:paraId="33378C81" w14:textId="77777777" w:rsidR="00CB4AF8" w:rsidRPr="00A60232" w:rsidRDefault="00CB4AF8" w:rsidP="00CB4AF8">
      <w:pPr>
        <w:rPr>
          <w:lang w:val="en-US"/>
        </w:rPr>
      </w:pPr>
    </w:p>
    <w:p w14:paraId="4C934CE0" w14:textId="527A0913" w:rsidR="00CB4AF8" w:rsidRPr="00A60232" w:rsidRDefault="00CB4AF8" w:rsidP="009E59CC">
      <w:pPr>
        <w:pStyle w:val="Lijstalinea"/>
        <w:numPr>
          <w:ilvl w:val="0"/>
          <w:numId w:val="21"/>
        </w:numPr>
        <w:rPr>
          <w:rStyle w:val="Codestijl2Char"/>
          <w:lang w:val="en-US"/>
        </w:rPr>
      </w:pPr>
      <w:r w:rsidRPr="00A60232">
        <w:rPr>
          <w:lang w:val="en-US"/>
        </w:rPr>
        <w:t xml:space="preserve">Run by typing </w:t>
      </w:r>
      <w:r w:rsidRPr="00A60232">
        <w:rPr>
          <w:rStyle w:val="Codestijl2Char"/>
          <w:lang w:val="en-US"/>
        </w:rPr>
        <w:t>node hello.js yourname</w:t>
      </w:r>
      <w:r w:rsidRPr="00A60232">
        <w:rPr>
          <w:lang w:val="en-US"/>
        </w:rPr>
        <w:t xml:space="preserve"> or if you want to have spaces: </w:t>
      </w:r>
      <w:r w:rsidRPr="00A60232">
        <w:rPr>
          <w:rStyle w:val="Codestijl2Char"/>
          <w:lang w:val="en-US"/>
        </w:rPr>
        <w:t>node hello.js “your name”</w:t>
      </w:r>
    </w:p>
    <w:p w14:paraId="67204EE8" w14:textId="77777777" w:rsidR="0048001F" w:rsidRPr="00A60232" w:rsidRDefault="0048001F" w:rsidP="0048001F">
      <w:pPr>
        <w:rPr>
          <w:rStyle w:val="Codestijl2Char"/>
          <w:rFonts w:asciiTheme="minorHAnsi" w:hAnsiTheme="minorHAnsi" w:cstheme="minorHAnsi"/>
          <w:color w:val="auto"/>
          <w:lang w:val="en-US"/>
        </w:rPr>
      </w:pPr>
    </w:p>
    <w:p w14:paraId="2EBAEC6E" w14:textId="40B7D2D7" w:rsidR="0048001F" w:rsidRPr="00A60232" w:rsidRDefault="0048001F" w:rsidP="0048001F">
      <w:pPr>
        <w:rPr>
          <w:rStyle w:val="Codestijl2Char"/>
          <w:rFonts w:asciiTheme="minorHAnsi" w:hAnsiTheme="minorHAnsi" w:cstheme="minorHAnsi"/>
          <w:color w:val="auto"/>
          <w:lang w:val="en-US"/>
        </w:rPr>
      </w:pPr>
      <w:r w:rsidRPr="00A60232">
        <w:rPr>
          <w:rStyle w:val="Codestijl2Char"/>
          <w:rFonts w:asciiTheme="minorHAnsi" w:hAnsiTheme="minorHAnsi" w:cstheme="minorHAnsi"/>
          <w:color w:val="auto"/>
          <w:lang w:val="en-US"/>
        </w:rPr>
        <w:t>Now we will add some extensions to Visual Studio Code (VSC).</w:t>
      </w:r>
    </w:p>
    <w:p w14:paraId="10EF2053" w14:textId="77777777" w:rsidR="0048001F" w:rsidRPr="00A60232" w:rsidRDefault="0048001F" w:rsidP="0048001F">
      <w:pPr>
        <w:rPr>
          <w:rStyle w:val="Codestijl2Char"/>
          <w:rFonts w:asciiTheme="minorHAnsi" w:hAnsiTheme="minorHAnsi" w:cstheme="minorHAnsi"/>
          <w:color w:val="auto"/>
          <w:lang w:val="en-US"/>
        </w:rPr>
      </w:pPr>
    </w:p>
    <w:p w14:paraId="5249BFB8" w14:textId="3EF8098D" w:rsidR="009E59CC" w:rsidRPr="00A60232" w:rsidRDefault="009E59CC" w:rsidP="009E59CC">
      <w:pPr>
        <w:pStyle w:val="Lijstalinea"/>
        <w:numPr>
          <w:ilvl w:val="0"/>
          <w:numId w:val="21"/>
        </w:numPr>
        <w:rPr>
          <w:lang w:val="en-US"/>
        </w:rPr>
      </w:pPr>
      <w:r w:rsidRPr="00A60232">
        <w:rPr>
          <w:lang w:val="en-US"/>
        </w:rPr>
        <w:t>Go to the extensions menu in VSC.</w:t>
      </w:r>
    </w:p>
    <w:p w14:paraId="724CD4B3" w14:textId="4B1040A1" w:rsidR="009E59CC" w:rsidRPr="00A60232" w:rsidRDefault="009E59CC" w:rsidP="009E59CC">
      <w:pPr>
        <w:pStyle w:val="Lijstalinea"/>
        <w:numPr>
          <w:ilvl w:val="1"/>
          <w:numId w:val="21"/>
        </w:numPr>
        <w:rPr>
          <w:lang w:val="en-US"/>
        </w:rPr>
      </w:pPr>
      <w:r w:rsidRPr="00A60232">
        <w:rPr>
          <w:lang w:val="en-US"/>
        </w:rPr>
        <w:t>CTRL+SHIFT+X</w:t>
      </w:r>
      <w:r w:rsidR="00D924B3" w:rsidRPr="00A60232">
        <w:rPr>
          <w:lang w:val="en-US"/>
        </w:rPr>
        <w:t xml:space="preserve"> or the icon in the left bar </w:t>
      </w:r>
      <w:r w:rsidR="00D924B3" w:rsidRPr="00A60232">
        <w:rPr>
          <w:noProof/>
          <w:lang w:val="en-US"/>
        </w:rPr>
        <w:drawing>
          <wp:inline distT="0" distB="0" distL="0" distR="0" wp14:anchorId="498C3A67" wp14:editId="23A95A0F">
            <wp:extent cx="346703" cy="320034"/>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03" cy="320034"/>
                    </a:xfrm>
                    <a:prstGeom prst="rect">
                      <a:avLst/>
                    </a:prstGeom>
                  </pic:spPr>
                </pic:pic>
              </a:graphicData>
            </a:graphic>
          </wp:inline>
        </w:drawing>
      </w:r>
    </w:p>
    <w:p w14:paraId="0888D596" w14:textId="77777777" w:rsidR="009E59CC" w:rsidRPr="00A60232" w:rsidRDefault="009E59CC" w:rsidP="009E59CC">
      <w:pPr>
        <w:pStyle w:val="Lijstalinea"/>
        <w:numPr>
          <w:ilvl w:val="0"/>
          <w:numId w:val="21"/>
        </w:numPr>
        <w:rPr>
          <w:lang w:val="en-US"/>
        </w:rPr>
      </w:pPr>
      <w:r w:rsidRPr="00A60232">
        <w:rPr>
          <w:lang w:val="en-US"/>
        </w:rPr>
        <w:t>Find the Node.js Extension Pack and click install, then restart VSC</w:t>
      </w:r>
    </w:p>
    <w:p w14:paraId="04768708" w14:textId="77777777" w:rsidR="009E59CC" w:rsidRPr="00A60232" w:rsidRDefault="009E59CC" w:rsidP="009E59CC">
      <w:pPr>
        <w:pStyle w:val="Lijstalinea"/>
        <w:numPr>
          <w:ilvl w:val="1"/>
          <w:numId w:val="21"/>
        </w:numPr>
        <w:rPr>
          <w:lang w:val="en-US"/>
        </w:rPr>
      </w:pPr>
      <w:r w:rsidRPr="00A60232">
        <w:rPr>
          <w:noProof/>
          <w:lang w:val="en-US"/>
        </w:rPr>
        <w:lastRenderedPageBreak/>
        <w:drawing>
          <wp:inline distT="0" distB="0" distL="0" distR="0" wp14:anchorId="5782042F" wp14:editId="31E76521">
            <wp:extent cx="5396230" cy="3456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456194"/>
                    </a:xfrm>
                    <a:prstGeom prst="rect">
                      <a:avLst/>
                    </a:prstGeom>
                  </pic:spPr>
                </pic:pic>
              </a:graphicData>
            </a:graphic>
          </wp:inline>
        </w:drawing>
      </w:r>
    </w:p>
    <w:p w14:paraId="38580D2F" w14:textId="2D8622D0" w:rsidR="009E59CC" w:rsidRPr="00A60232" w:rsidRDefault="009E59CC" w:rsidP="0048001F">
      <w:pPr>
        <w:pStyle w:val="Lijstalinea"/>
        <w:numPr>
          <w:ilvl w:val="0"/>
          <w:numId w:val="21"/>
        </w:numPr>
        <w:rPr>
          <w:lang w:val="en-US"/>
        </w:rPr>
      </w:pPr>
      <w:r w:rsidRPr="00A60232">
        <w:rPr>
          <w:lang w:val="en-US"/>
        </w:rPr>
        <w:t>Next we need to install ESLint by typing the command in the terminal (in VSC)</w:t>
      </w:r>
      <w:r w:rsidR="00A14CAF" w:rsidRPr="00A60232">
        <w:rPr>
          <w:lang w:val="en-US"/>
        </w:rPr>
        <w:t xml:space="preserve"> and restart VSC again</w:t>
      </w:r>
      <w:r w:rsidR="0048001F" w:rsidRPr="00A60232">
        <w:rPr>
          <w:lang w:val="en-US"/>
        </w:rPr>
        <w:br/>
      </w:r>
      <w:r w:rsidRPr="00A60232">
        <w:rPr>
          <w:rStyle w:val="Codestijl2Char"/>
          <w:lang w:val="en-US"/>
        </w:rPr>
        <w:t>sudo npm install -g eslint</w:t>
      </w:r>
      <w:r w:rsidR="00A14CAF" w:rsidRPr="00A60232">
        <w:rPr>
          <w:noProof/>
          <w:lang w:val="en-US"/>
        </w:rPr>
        <w:t xml:space="preserve"> </w:t>
      </w:r>
    </w:p>
    <w:p w14:paraId="550BA20D" w14:textId="6C39B7B9" w:rsidR="00A14CAF" w:rsidRPr="00A60232" w:rsidRDefault="00A14CAF" w:rsidP="00782B68">
      <w:pPr>
        <w:pStyle w:val="Lijstalinea"/>
        <w:numPr>
          <w:ilvl w:val="0"/>
          <w:numId w:val="21"/>
        </w:numPr>
        <w:rPr>
          <w:lang w:val="en-US"/>
        </w:rPr>
      </w:pPr>
      <w:r w:rsidRPr="00A60232">
        <w:rPr>
          <w:noProof/>
          <w:lang w:val="en-US"/>
        </w:rPr>
        <w:t>Now create a package.json file and use the settings from the picture. The package.json file contains the settings for your new project.</w:t>
      </w:r>
      <w:r w:rsidR="0048001F" w:rsidRPr="00A60232">
        <w:rPr>
          <w:noProof/>
          <w:lang w:val="en-US"/>
        </w:rPr>
        <w:br/>
      </w:r>
      <w:r w:rsidRPr="00A60232">
        <w:rPr>
          <w:rStyle w:val="Codestijl2Char"/>
          <w:lang w:val="en-US"/>
        </w:rPr>
        <w:t>npm init</w:t>
      </w:r>
      <w:r w:rsidR="0048001F" w:rsidRPr="00A60232">
        <w:rPr>
          <w:rStyle w:val="Codestijl2Char"/>
          <w:lang w:val="en-US"/>
        </w:rPr>
        <w:br/>
      </w:r>
    </w:p>
    <w:p w14:paraId="3A54BC84" w14:textId="77777777" w:rsidR="00A14CAF" w:rsidRPr="00A60232" w:rsidRDefault="00A14CAF" w:rsidP="0048001F">
      <w:pPr>
        <w:ind w:left="720"/>
        <w:rPr>
          <w:lang w:val="en-US"/>
        </w:rPr>
      </w:pPr>
      <w:r w:rsidRPr="00A60232">
        <w:rPr>
          <w:noProof/>
          <w:lang w:val="en-US"/>
        </w:rPr>
        <w:drawing>
          <wp:inline distT="0" distB="0" distL="0" distR="0" wp14:anchorId="314F170A" wp14:editId="4233984D">
            <wp:extent cx="5396230" cy="17733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1773379"/>
                    </a:xfrm>
                    <a:prstGeom prst="rect">
                      <a:avLst/>
                    </a:prstGeom>
                  </pic:spPr>
                </pic:pic>
              </a:graphicData>
            </a:graphic>
          </wp:inline>
        </w:drawing>
      </w:r>
    </w:p>
    <w:p w14:paraId="5FD0EE17" w14:textId="77777777" w:rsidR="00A14CAF" w:rsidRPr="00A60232" w:rsidRDefault="00A14CAF">
      <w:pPr>
        <w:spacing w:line="240" w:lineRule="auto"/>
        <w:rPr>
          <w:szCs w:val="22"/>
          <w:lang w:val="en-US"/>
        </w:rPr>
      </w:pPr>
      <w:r w:rsidRPr="00A60232">
        <w:rPr>
          <w:lang w:val="en-US"/>
        </w:rPr>
        <w:br w:type="page"/>
      </w:r>
    </w:p>
    <w:p w14:paraId="6AFCC7D2" w14:textId="5933A0AB" w:rsidR="00A14CAF" w:rsidRPr="00A60232" w:rsidRDefault="00A14CAF" w:rsidP="00782B68">
      <w:pPr>
        <w:pStyle w:val="Lijstalinea"/>
        <w:numPr>
          <w:ilvl w:val="0"/>
          <w:numId w:val="21"/>
        </w:numPr>
        <w:rPr>
          <w:lang w:val="en-US"/>
        </w:rPr>
      </w:pPr>
      <w:r w:rsidRPr="00A60232">
        <w:rPr>
          <w:lang w:val="en-US"/>
        </w:rPr>
        <w:lastRenderedPageBreak/>
        <w:t>Next execute the following command to set up ESLint. ESLint uses style guides to ensure a uniform coding style.</w:t>
      </w:r>
      <w:r w:rsidR="00D70313" w:rsidRPr="00A60232">
        <w:rPr>
          <w:lang w:val="en-US"/>
        </w:rPr>
        <w:br/>
      </w:r>
      <w:r w:rsidR="00621638" w:rsidRPr="00A60232">
        <w:rPr>
          <w:rStyle w:val="Codestijl2Char"/>
          <w:lang w:val="en-US"/>
        </w:rPr>
        <w:t>eslint</w:t>
      </w:r>
      <w:r w:rsidRPr="00A60232">
        <w:rPr>
          <w:rStyle w:val="Codestijl2Char"/>
          <w:lang w:val="en-US"/>
        </w:rPr>
        <w:t xml:space="preserve"> </w:t>
      </w:r>
      <w:r w:rsidR="00621638" w:rsidRPr="00A60232">
        <w:rPr>
          <w:rStyle w:val="Codestijl2Char"/>
          <w:lang w:val="en-US"/>
        </w:rPr>
        <w:t>--</w:t>
      </w:r>
      <w:r w:rsidRPr="00A60232">
        <w:rPr>
          <w:rStyle w:val="Codestijl2Char"/>
          <w:lang w:val="en-US"/>
        </w:rPr>
        <w:t>init</w:t>
      </w:r>
    </w:p>
    <w:p w14:paraId="7E8AB973" w14:textId="3E51E68D" w:rsidR="00A14CAF" w:rsidRPr="00A60232" w:rsidRDefault="00A14CAF" w:rsidP="00621638">
      <w:pPr>
        <w:ind w:left="1080"/>
        <w:rPr>
          <w:lang w:val="en-US"/>
        </w:rPr>
      </w:pPr>
      <w:r w:rsidRPr="00A60232">
        <w:rPr>
          <w:noProof/>
          <w:lang w:val="en-US"/>
        </w:rPr>
        <w:drawing>
          <wp:inline distT="0" distB="0" distL="0" distR="0" wp14:anchorId="19D37DBA" wp14:editId="618B01BD">
            <wp:extent cx="5396230" cy="630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30" cy="630736"/>
                    </a:xfrm>
                    <a:prstGeom prst="rect">
                      <a:avLst/>
                    </a:prstGeom>
                  </pic:spPr>
                </pic:pic>
              </a:graphicData>
            </a:graphic>
          </wp:inline>
        </w:drawing>
      </w:r>
    </w:p>
    <w:p w14:paraId="670679A0" w14:textId="2C33C59A" w:rsidR="00621638" w:rsidRPr="00A60232" w:rsidRDefault="00621638" w:rsidP="00621638">
      <w:pPr>
        <w:pStyle w:val="Lijstalinea"/>
        <w:numPr>
          <w:ilvl w:val="0"/>
          <w:numId w:val="28"/>
        </w:numPr>
        <w:rPr>
          <w:lang w:val="en-US"/>
        </w:rPr>
      </w:pPr>
      <w:r w:rsidRPr="00A60232">
        <w:rPr>
          <w:lang w:val="en-US"/>
        </w:rPr>
        <w:t>Install the npm dependencies when asked</w:t>
      </w:r>
    </w:p>
    <w:p w14:paraId="2AF95BDA" w14:textId="77777777" w:rsidR="00A14CAF" w:rsidRPr="00A60232" w:rsidRDefault="00A14CAF" w:rsidP="00A14CAF">
      <w:pPr>
        <w:pStyle w:val="Lijstalinea"/>
        <w:numPr>
          <w:ilvl w:val="0"/>
          <w:numId w:val="21"/>
        </w:numPr>
        <w:rPr>
          <w:lang w:val="en-US"/>
        </w:rPr>
      </w:pPr>
      <w:r w:rsidRPr="00A60232">
        <w:rPr>
          <w:lang w:val="en-US"/>
        </w:rPr>
        <w:t>Restart VSC for one last time.</w:t>
      </w:r>
    </w:p>
    <w:p w14:paraId="3B458367" w14:textId="25C97C39" w:rsidR="00A14CAF" w:rsidRPr="00A60232" w:rsidRDefault="00A14CAF" w:rsidP="00A14CAF">
      <w:pPr>
        <w:pStyle w:val="Lijstalinea"/>
        <w:numPr>
          <w:ilvl w:val="0"/>
          <w:numId w:val="21"/>
        </w:numPr>
        <w:rPr>
          <w:lang w:val="en-US"/>
        </w:rPr>
      </w:pPr>
      <w:r w:rsidRPr="00A60232">
        <w:rPr>
          <w:lang w:val="en-US"/>
        </w:rPr>
        <w:t>ES</w:t>
      </w:r>
      <w:r w:rsidR="00621638" w:rsidRPr="00A60232">
        <w:rPr>
          <w:lang w:val="en-US"/>
        </w:rPr>
        <w:t>Lint will now give out errors and a warning in the Problem tab</w:t>
      </w:r>
      <w:r w:rsidRPr="00A60232">
        <w:rPr>
          <w:lang w:val="en-US"/>
        </w:rPr>
        <w:t xml:space="preserve">: </w:t>
      </w:r>
    </w:p>
    <w:p w14:paraId="74CECBA6" w14:textId="449A7512" w:rsidR="00672A45" w:rsidRPr="00A60232" w:rsidRDefault="00F4433A" w:rsidP="00621638">
      <w:pPr>
        <w:ind w:left="360"/>
        <w:rPr>
          <w:lang w:val="en-US"/>
        </w:rPr>
      </w:pPr>
      <w:r w:rsidRPr="00A60232">
        <w:rPr>
          <w:noProof/>
          <w:lang w:val="en-US"/>
        </w:rPr>
        <w:drawing>
          <wp:inline distT="0" distB="0" distL="0" distR="0" wp14:anchorId="748A09DB" wp14:editId="7BCD014E">
            <wp:extent cx="5396230" cy="151765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230" cy="1517650"/>
                    </a:xfrm>
                    <a:prstGeom prst="rect">
                      <a:avLst/>
                    </a:prstGeom>
                  </pic:spPr>
                </pic:pic>
              </a:graphicData>
            </a:graphic>
          </wp:inline>
        </w:drawing>
      </w:r>
    </w:p>
    <w:p w14:paraId="3C679937" w14:textId="788E4C6F" w:rsidR="00672A45" w:rsidRPr="00A60232" w:rsidRDefault="00621638" w:rsidP="00672A45">
      <w:pPr>
        <w:pStyle w:val="Lijstalinea"/>
        <w:numPr>
          <w:ilvl w:val="0"/>
          <w:numId w:val="21"/>
        </w:numPr>
        <w:rPr>
          <w:lang w:val="en-US"/>
        </w:rPr>
      </w:pPr>
      <w:r w:rsidRPr="00A60232">
        <w:rPr>
          <w:lang w:val="en-US"/>
        </w:rPr>
        <w:t xml:space="preserve">First have a look at the warning. </w:t>
      </w:r>
      <w:r w:rsidR="00672A45" w:rsidRPr="00A60232">
        <w:rPr>
          <w:lang w:val="en-US"/>
        </w:rPr>
        <w:t xml:space="preserve">ESLint throws this warning because it is unusual to have a console.log command in a front-end application. </w:t>
      </w:r>
      <w:r w:rsidR="00F4433A" w:rsidRPr="00A60232">
        <w:rPr>
          <w:lang w:val="en-US"/>
        </w:rPr>
        <w:t>But because this is a console based application we do not want to have that check in place. The</w:t>
      </w:r>
      <w:r w:rsidR="00672A45" w:rsidRPr="00A60232">
        <w:rPr>
          <w:lang w:val="en-US"/>
        </w:rPr>
        <w:t xml:space="preserve"> warning can be turned off by editing the .eslintrc.json file like this:</w:t>
      </w:r>
    </w:p>
    <w:p w14:paraId="6D6D9AD6" w14:textId="77777777" w:rsidR="00672A45" w:rsidRPr="00A60232" w:rsidRDefault="00672A45" w:rsidP="00672A45">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w:t>
      </w:r>
    </w:p>
    <w:p w14:paraId="20D9E500" w14:textId="77777777" w:rsidR="00672A45" w:rsidRPr="00A60232" w:rsidRDefault="00672A45" w:rsidP="00672A45">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"extends"</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CE9178"/>
          <w:sz w:val="21"/>
          <w:szCs w:val="21"/>
          <w:lang w:val="en-US" w:eastAsia="en-NL"/>
        </w:rPr>
        <w:t>"airbnb-base"</w:t>
      </w:r>
      <w:r w:rsidRPr="00A60232">
        <w:rPr>
          <w:rFonts w:ascii="Courier New" w:eastAsia="Times New Roman" w:hAnsi="Courier New" w:cs="Courier New"/>
          <w:color w:val="D4D4D4"/>
          <w:sz w:val="21"/>
          <w:szCs w:val="21"/>
          <w:lang w:val="en-US" w:eastAsia="en-NL"/>
        </w:rPr>
        <w:t>,</w:t>
      </w:r>
    </w:p>
    <w:p w14:paraId="62330225" w14:textId="77777777" w:rsidR="00672A45" w:rsidRPr="00A60232" w:rsidRDefault="00672A45" w:rsidP="00672A45">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"rules"</w:t>
      </w:r>
      <w:r w:rsidRPr="00A60232">
        <w:rPr>
          <w:rFonts w:ascii="Courier New" w:eastAsia="Times New Roman" w:hAnsi="Courier New" w:cs="Courier New"/>
          <w:color w:val="D4D4D4"/>
          <w:sz w:val="21"/>
          <w:szCs w:val="21"/>
          <w:lang w:val="en-US" w:eastAsia="en-NL"/>
        </w:rPr>
        <w:t>:{</w:t>
      </w:r>
    </w:p>
    <w:p w14:paraId="59E63AC7" w14:textId="77777777" w:rsidR="00672A45" w:rsidRPr="00A60232" w:rsidRDefault="00672A45" w:rsidP="00672A45">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"no-console"</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CE9178"/>
          <w:sz w:val="21"/>
          <w:szCs w:val="21"/>
          <w:lang w:val="en-US" w:eastAsia="en-NL"/>
        </w:rPr>
        <w:t>"off"</w:t>
      </w:r>
    </w:p>
    <w:p w14:paraId="7069CF5D" w14:textId="77777777" w:rsidR="00672A45" w:rsidRPr="00A60232" w:rsidRDefault="00672A45" w:rsidP="00672A45">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p>
    <w:p w14:paraId="26451248" w14:textId="77777777" w:rsidR="00672A45" w:rsidRPr="00A60232" w:rsidRDefault="00672A45" w:rsidP="00672A45">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w:t>
      </w:r>
    </w:p>
    <w:p w14:paraId="35CF86CA" w14:textId="2AE615EB" w:rsidR="00F4433A" w:rsidRPr="00A60232" w:rsidRDefault="00F4433A" w:rsidP="00F4433A">
      <w:pPr>
        <w:pStyle w:val="Lijstalinea"/>
        <w:numPr>
          <w:ilvl w:val="0"/>
          <w:numId w:val="20"/>
        </w:numPr>
        <w:rPr>
          <w:lang w:val="en-US"/>
        </w:rPr>
      </w:pPr>
      <w:r w:rsidRPr="00A60232">
        <w:rPr>
          <w:lang w:val="en-US"/>
        </w:rPr>
        <w:t>When you save the file, you will notice that warning will disappear.</w:t>
      </w:r>
    </w:p>
    <w:p w14:paraId="57E3A16D" w14:textId="41544611" w:rsidR="00F4433A" w:rsidRPr="00A60232" w:rsidRDefault="00F4433A" w:rsidP="00F4433A">
      <w:pPr>
        <w:pStyle w:val="Lijstalinea"/>
        <w:numPr>
          <w:ilvl w:val="0"/>
          <w:numId w:val="20"/>
        </w:numPr>
        <w:rPr>
          <w:lang w:val="en-US"/>
        </w:rPr>
      </w:pPr>
      <w:r w:rsidRPr="00A60232">
        <w:rPr>
          <w:lang w:val="en-US"/>
        </w:rPr>
        <w:t xml:space="preserve">Now check the errors and try to fix them for yourself. </w:t>
      </w:r>
    </w:p>
    <w:p w14:paraId="5910BEF5" w14:textId="159BBEC4" w:rsidR="00F4433A" w:rsidRPr="00A60232" w:rsidRDefault="00F4433A" w:rsidP="00F4433A">
      <w:pPr>
        <w:pStyle w:val="Lijstalinea"/>
        <w:numPr>
          <w:ilvl w:val="0"/>
          <w:numId w:val="20"/>
        </w:numPr>
        <w:rPr>
          <w:lang w:val="en-US"/>
        </w:rPr>
      </w:pPr>
      <w:r w:rsidRPr="00A60232">
        <w:rPr>
          <w:lang w:val="en-US"/>
        </w:rPr>
        <w:t>Hint 1: Use F2 or right click &gt; Rename symbol to refactor</w:t>
      </w:r>
    </w:p>
    <w:p w14:paraId="4B3A6864" w14:textId="6EBD96FC" w:rsidR="00F4433A" w:rsidRPr="00A60232" w:rsidRDefault="00F4433A" w:rsidP="00F4433A">
      <w:pPr>
        <w:pStyle w:val="Lijstalinea"/>
        <w:numPr>
          <w:ilvl w:val="0"/>
          <w:numId w:val="20"/>
        </w:numPr>
        <w:rPr>
          <w:lang w:val="en-US"/>
        </w:rPr>
      </w:pPr>
      <w:r w:rsidRPr="00A60232">
        <w:rPr>
          <w:lang w:val="en-US"/>
        </w:rPr>
        <w:t>Hint 2: press CTRL + SHIFT + P to open the VSC command palette. Here you can execute all kinds of commands (builtin or added by extensions). Search for eslint.</w:t>
      </w:r>
    </w:p>
    <w:p w14:paraId="0E440CF6" w14:textId="5F2DAD91" w:rsidR="00952E4B" w:rsidRPr="00A60232" w:rsidRDefault="00952E4B" w:rsidP="00952E4B">
      <w:pPr>
        <w:ind w:left="360"/>
        <w:rPr>
          <w:lang w:val="en-US"/>
        </w:rPr>
      </w:pPr>
    </w:p>
    <w:p w14:paraId="76687C59" w14:textId="651C2304" w:rsidR="00952E4B" w:rsidRPr="00A60232" w:rsidRDefault="00952E4B" w:rsidP="00952E4B">
      <w:pPr>
        <w:ind w:left="360"/>
        <w:rPr>
          <w:lang w:val="en-US"/>
        </w:rPr>
      </w:pPr>
      <w:r w:rsidRPr="00A60232">
        <w:rPr>
          <w:lang w:val="en-US"/>
        </w:rPr>
        <w:t xml:space="preserve">If you want to know more about the used style guide, go to: </w:t>
      </w:r>
      <w:hyperlink r:id="rId37" w:history="1">
        <w:r w:rsidRPr="00A60232">
          <w:rPr>
            <w:rStyle w:val="Hyperlink"/>
            <w:lang w:val="en-US"/>
          </w:rPr>
          <w:t>https://github.com/airbnb/javascript</w:t>
        </w:r>
      </w:hyperlink>
      <w:r w:rsidRPr="00A60232">
        <w:rPr>
          <w:lang w:val="en-US"/>
        </w:rPr>
        <w:t>.</w:t>
      </w:r>
    </w:p>
    <w:p w14:paraId="4C88FB67" w14:textId="77777777" w:rsidR="00952E4B" w:rsidRPr="00A60232" w:rsidRDefault="00952E4B" w:rsidP="00952E4B">
      <w:pPr>
        <w:ind w:left="360"/>
        <w:rPr>
          <w:lang w:val="en-US"/>
        </w:rPr>
      </w:pPr>
    </w:p>
    <w:p w14:paraId="2F497834" w14:textId="77777777" w:rsidR="00672A45" w:rsidRPr="00A60232" w:rsidRDefault="00672A45">
      <w:pPr>
        <w:spacing w:line="240" w:lineRule="auto"/>
        <w:rPr>
          <w:szCs w:val="22"/>
          <w:lang w:val="en-US"/>
        </w:rPr>
      </w:pPr>
      <w:r w:rsidRPr="00A60232">
        <w:rPr>
          <w:lang w:val="en-US"/>
        </w:rPr>
        <w:br w:type="page"/>
      </w:r>
    </w:p>
    <w:p w14:paraId="3095279A" w14:textId="77777777" w:rsidR="00672A45" w:rsidRPr="00A60232" w:rsidRDefault="00672A45" w:rsidP="000362A0">
      <w:pPr>
        <w:pStyle w:val="Kop1"/>
        <w:rPr>
          <w:lang w:val="en-US"/>
        </w:rPr>
      </w:pPr>
      <w:bookmarkStart w:id="13" w:name="_Toc523292169"/>
      <w:r w:rsidRPr="00A60232">
        <w:rPr>
          <w:lang w:val="en-US"/>
        </w:rPr>
        <w:lastRenderedPageBreak/>
        <w:t>Using server-side NodeJS</w:t>
      </w:r>
      <w:bookmarkEnd w:id="13"/>
      <w:r w:rsidRPr="00A60232">
        <w:rPr>
          <w:lang w:val="en-US"/>
        </w:rPr>
        <w:t xml:space="preserve"> </w:t>
      </w:r>
    </w:p>
    <w:p w14:paraId="651D0813" w14:textId="77777777" w:rsidR="000362A0" w:rsidRPr="00A60232" w:rsidRDefault="000362A0" w:rsidP="000362A0">
      <w:pPr>
        <w:pStyle w:val="Kop2"/>
        <w:rPr>
          <w:lang w:val="en-US"/>
        </w:rPr>
      </w:pPr>
      <w:bookmarkStart w:id="14" w:name="_Toc523292170"/>
      <w:r w:rsidRPr="00A60232">
        <w:rPr>
          <w:lang w:val="en-US"/>
        </w:rPr>
        <w:t xml:space="preserve">Using NodeJS to </w:t>
      </w:r>
      <w:r w:rsidR="00133836" w:rsidRPr="00A60232">
        <w:rPr>
          <w:lang w:val="en-US"/>
        </w:rPr>
        <w:t>read a connection file</w:t>
      </w:r>
      <w:bookmarkEnd w:id="14"/>
    </w:p>
    <w:p w14:paraId="25CBA588" w14:textId="274EBBBA" w:rsidR="00672A45" w:rsidRPr="00A60232" w:rsidRDefault="00952E4B" w:rsidP="00672A45">
      <w:pPr>
        <w:pStyle w:val="Lijstalinea"/>
        <w:numPr>
          <w:ilvl w:val="0"/>
          <w:numId w:val="22"/>
        </w:numPr>
        <w:rPr>
          <w:lang w:val="en-US"/>
        </w:rPr>
      </w:pPr>
      <w:r w:rsidRPr="00A60232">
        <w:rPr>
          <w:lang w:val="en-US"/>
        </w:rPr>
        <w:t>First let’s start a new project by opening or navigate to the Linux terminal again and type:</w:t>
      </w:r>
    </w:p>
    <w:p w14:paraId="0648B316" w14:textId="67A38C29" w:rsidR="00952E4B" w:rsidRPr="00A60232" w:rsidRDefault="00952E4B" w:rsidP="00952E4B">
      <w:pPr>
        <w:pStyle w:val="Codestijl2"/>
        <w:ind w:left="709"/>
      </w:pPr>
      <w:r w:rsidRPr="00A60232">
        <w:t>cd ~/projects</w:t>
      </w:r>
    </w:p>
    <w:p w14:paraId="0844EBBF" w14:textId="583120FF" w:rsidR="00952E4B" w:rsidRPr="00A60232" w:rsidRDefault="00952E4B" w:rsidP="00952E4B">
      <w:pPr>
        <w:pStyle w:val="Codestijl2"/>
        <w:ind w:left="709"/>
      </w:pPr>
      <w:r w:rsidRPr="00A60232">
        <w:t>mkdir read-file</w:t>
      </w:r>
    </w:p>
    <w:p w14:paraId="6FCBCC92" w14:textId="64B386E6" w:rsidR="00952E4B" w:rsidRPr="00A60232" w:rsidRDefault="00952E4B" w:rsidP="00952E4B">
      <w:pPr>
        <w:pStyle w:val="Codestijl2"/>
        <w:ind w:left="709"/>
      </w:pPr>
      <w:r w:rsidRPr="00A60232">
        <w:t>cd read-file</w:t>
      </w:r>
    </w:p>
    <w:p w14:paraId="564B089C" w14:textId="303762F2" w:rsidR="00952E4B" w:rsidRPr="00A60232" w:rsidRDefault="00952E4B" w:rsidP="00952E4B">
      <w:pPr>
        <w:pStyle w:val="Codestijl2"/>
        <w:ind w:left="709"/>
      </w:pPr>
      <w:r w:rsidRPr="00A60232">
        <w:t>code .</w:t>
      </w:r>
    </w:p>
    <w:p w14:paraId="051C3D26" w14:textId="7B22EA36" w:rsidR="00952E4B" w:rsidRPr="00A60232" w:rsidRDefault="00952E4B" w:rsidP="000362A0">
      <w:pPr>
        <w:pStyle w:val="Lijstalinea"/>
        <w:numPr>
          <w:ilvl w:val="0"/>
          <w:numId w:val="22"/>
        </w:numPr>
        <w:rPr>
          <w:lang w:val="en-US"/>
        </w:rPr>
      </w:pPr>
      <w:r w:rsidRPr="00A60232">
        <w:rPr>
          <w:lang w:val="en-US"/>
        </w:rPr>
        <w:t>A new Visual Studio Code window is opened (you can close the other one if it is still open).</w:t>
      </w:r>
    </w:p>
    <w:p w14:paraId="05276182" w14:textId="18D6D7A9" w:rsidR="00672A45" w:rsidRPr="00A60232" w:rsidRDefault="000362A0" w:rsidP="000362A0">
      <w:pPr>
        <w:pStyle w:val="Lijstalinea"/>
        <w:numPr>
          <w:ilvl w:val="0"/>
          <w:numId w:val="22"/>
        </w:numPr>
        <w:rPr>
          <w:lang w:val="en-US"/>
        </w:rPr>
      </w:pPr>
      <w:r w:rsidRPr="00A60232">
        <w:rPr>
          <w:lang w:val="en-US"/>
        </w:rPr>
        <w:t>Reopen the command window</w:t>
      </w:r>
    </w:p>
    <w:p w14:paraId="52D47AE9" w14:textId="77777777" w:rsidR="000362A0" w:rsidRPr="00A60232" w:rsidRDefault="000362A0" w:rsidP="000362A0">
      <w:pPr>
        <w:pStyle w:val="Lijstalinea"/>
        <w:numPr>
          <w:ilvl w:val="0"/>
          <w:numId w:val="22"/>
        </w:numPr>
        <w:rPr>
          <w:lang w:val="en-US"/>
        </w:rPr>
      </w:pPr>
      <w:r w:rsidRPr="00A60232">
        <w:rPr>
          <w:lang w:val="en-US"/>
        </w:rPr>
        <w:t xml:space="preserve">execute the </w:t>
      </w:r>
      <w:r w:rsidRPr="00A60232">
        <w:rPr>
          <w:rStyle w:val="Codestijl2Char"/>
          <w:lang w:val="en-US"/>
        </w:rPr>
        <w:t>npm init</w:t>
      </w:r>
      <w:r w:rsidRPr="00A60232">
        <w:rPr>
          <w:lang w:val="en-US"/>
        </w:rPr>
        <w:t xml:space="preserve"> command, accept the default settings except the entry point. Name it: </w:t>
      </w:r>
      <w:r w:rsidRPr="00A60232">
        <w:rPr>
          <w:b/>
          <w:lang w:val="en-US"/>
        </w:rPr>
        <w:t>read-file.js</w:t>
      </w:r>
    </w:p>
    <w:p w14:paraId="3C7C2FCF" w14:textId="058015DA" w:rsidR="000362A0" w:rsidRPr="00A60232" w:rsidRDefault="000362A0" w:rsidP="000362A0">
      <w:pPr>
        <w:pStyle w:val="Lijstalinea"/>
        <w:numPr>
          <w:ilvl w:val="0"/>
          <w:numId w:val="22"/>
        </w:numPr>
        <w:rPr>
          <w:lang w:val="en-US"/>
        </w:rPr>
      </w:pPr>
      <w:r w:rsidRPr="00A60232">
        <w:rPr>
          <w:lang w:val="en-US"/>
        </w:rPr>
        <w:t xml:space="preserve">make a config file called </w:t>
      </w:r>
      <w:r w:rsidRPr="00A60232">
        <w:rPr>
          <w:b/>
          <w:lang w:val="en-US"/>
        </w:rPr>
        <w:t>config.json</w:t>
      </w:r>
      <w:r w:rsidRPr="00A60232">
        <w:rPr>
          <w:lang w:val="en-US"/>
        </w:rPr>
        <w:t>. This contains the connection settings to mongoDB</w:t>
      </w:r>
      <w:r w:rsidR="00952E4B" w:rsidRPr="00A60232">
        <w:rPr>
          <w:lang w:val="en-US"/>
        </w:rPr>
        <w:t>:</w:t>
      </w:r>
    </w:p>
    <w:p w14:paraId="0342F903"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w:t>
      </w:r>
    </w:p>
    <w:p w14:paraId="3B578F47"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"host"</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CE9178"/>
          <w:sz w:val="21"/>
          <w:szCs w:val="21"/>
          <w:lang w:val="en-US" w:eastAsia="en-NL"/>
        </w:rPr>
        <w:t>"localhost"</w:t>
      </w:r>
      <w:r w:rsidRPr="00A60232">
        <w:rPr>
          <w:rFonts w:ascii="Courier New" w:eastAsia="Times New Roman" w:hAnsi="Courier New" w:cs="Courier New"/>
          <w:color w:val="D4D4D4"/>
          <w:sz w:val="21"/>
          <w:szCs w:val="21"/>
          <w:lang w:val="en-US" w:eastAsia="en-NL"/>
        </w:rPr>
        <w:t>,</w:t>
      </w:r>
    </w:p>
    <w:p w14:paraId="29207090"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"port"</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B5CEA8"/>
          <w:sz w:val="21"/>
          <w:szCs w:val="21"/>
          <w:lang w:val="en-US" w:eastAsia="en-NL"/>
        </w:rPr>
        <w:t>27017</w:t>
      </w:r>
      <w:r w:rsidRPr="00A60232">
        <w:rPr>
          <w:rFonts w:ascii="Courier New" w:eastAsia="Times New Roman" w:hAnsi="Courier New" w:cs="Courier New"/>
          <w:color w:val="D4D4D4"/>
          <w:sz w:val="21"/>
          <w:szCs w:val="21"/>
          <w:lang w:val="en-US" w:eastAsia="en-NL"/>
        </w:rPr>
        <w:t>,</w:t>
      </w:r>
    </w:p>
    <w:p w14:paraId="5C8AFFA7" w14:textId="38B53B90"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"db"</w:t>
      </w:r>
      <w:r w:rsidRPr="00A60232">
        <w:rPr>
          <w:rFonts w:ascii="Courier New" w:eastAsia="Times New Roman" w:hAnsi="Courier New" w:cs="Courier New"/>
          <w:color w:val="D4D4D4"/>
          <w:sz w:val="21"/>
          <w:szCs w:val="21"/>
          <w:lang w:val="en-US" w:eastAsia="en-NL"/>
        </w:rPr>
        <w:t xml:space="preserve">: </w:t>
      </w:r>
      <w:r w:rsidR="005A50B8" w:rsidRPr="00A60232">
        <w:rPr>
          <w:rFonts w:ascii="Courier New" w:eastAsia="Times New Roman" w:hAnsi="Courier New" w:cs="Courier New"/>
          <w:color w:val="CE9178"/>
          <w:sz w:val="21"/>
          <w:szCs w:val="21"/>
          <w:lang w:val="en-US" w:eastAsia="en-NL"/>
        </w:rPr>
        <w:t>"catalog</w:t>
      </w:r>
      <w:r w:rsidRPr="00A60232">
        <w:rPr>
          <w:rFonts w:ascii="Courier New" w:eastAsia="Times New Roman" w:hAnsi="Courier New" w:cs="Courier New"/>
          <w:color w:val="CE9178"/>
          <w:sz w:val="21"/>
          <w:szCs w:val="21"/>
          <w:lang w:val="en-US" w:eastAsia="en-NL"/>
        </w:rPr>
        <w:t>"</w:t>
      </w:r>
    </w:p>
    <w:p w14:paraId="5B7EA479"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w:t>
      </w:r>
    </w:p>
    <w:p w14:paraId="2478AAFF" w14:textId="77777777" w:rsidR="000362A0" w:rsidRPr="00A60232" w:rsidRDefault="000362A0" w:rsidP="000362A0">
      <w:pPr>
        <w:pStyle w:val="Lijstalinea"/>
        <w:numPr>
          <w:ilvl w:val="0"/>
          <w:numId w:val="22"/>
        </w:numPr>
        <w:rPr>
          <w:lang w:val="en-US"/>
        </w:rPr>
      </w:pPr>
      <w:r w:rsidRPr="00A60232">
        <w:rPr>
          <w:lang w:val="en-US"/>
        </w:rPr>
        <w:t xml:space="preserve">We will use NodeJS to read the connection settings from this file. Start by creating a new file called </w:t>
      </w:r>
      <w:r w:rsidRPr="00A60232">
        <w:rPr>
          <w:b/>
          <w:lang w:val="en-US"/>
        </w:rPr>
        <w:t>read-file.js</w:t>
      </w:r>
    </w:p>
    <w:p w14:paraId="4444C7D6"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lang w:val="en-US"/>
        </w:rPr>
        <w:t xml:space="preserve"> </w:t>
      </w:r>
      <w:r w:rsidRPr="00A60232">
        <w:rPr>
          <w:rFonts w:ascii="Courier New" w:eastAsia="Times New Roman" w:hAnsi="Courier New" w:cs="Courier New"/>
          <w:color w:val="569CD6"/>
          <w:sz w:val="21"/>
          <w:szCs w:val="21"/>
          <w:lang w:val="en-US" w:eastAsia="en-NL"/>
        </w:rPr>
        <w:t>const</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fs</w:t>
      </w:r>
      <w:r w:rsidRPr="00A60232">
        <w:rPr>
          <w:rFonts w:ascii="Courier New" w:eastAsia="Times New Roman" w:hAnsi="Courier New" w:cs="Courier New"/>
          <w:color w:val="D4D4D4"/>
          <w:sz w:val="21"/>
          <w:szCs w:val="21"/>
          <w:lang w:val="en-US" w:eastAsia="en-NL"/>
        </w:rPr>
        <w:t xml:space="preserve"> = </w:t>
      </w:r>
      <w:r w:rsidRPr="00A60232">
        <w:rPr>
          <w:rFonts w:ascii="Courier New" w:eastAsia="Times New Roman" w:hAnsi="Courier New" w:cs="Courier New"/>
          <w:color w:val="DCDCAA"/>
          <w:sz w:val="21"/>
          <w:szCs w:val="21"/>
          <w:lang w:val="en-US" w:eastAsia="en-NL"/>
        </w:rPr>
        <w:t>require</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CE9178"/>
          <w:sz w:val="21"/>
          <w:szCs w:val="21"/>
          <w:lang w:val="en-US" w:eastAsia="en-NL"/>
        </w:rPr>
        <w:t>'fs'</w:t>
      </w:r>
      <w:r w:rsidRPr="00A60232">
        <w:rPr>
          <w:rFonts w:ascii="Courier New" w:eastAsia="Times New Roman" w:hAnsi="Courier New" w:cs="Courier New"/>
          <w:color w:val="D4D4D4"/>
          <w:sz w:val="21"/>
          <w:szCs w:val="21"/>
          <w:lang w:val="en-US" w:eastAsia="en-NL"/>
        </w:rPr>
        <w:t>);</w:t>
      </w:r>
    </w:p>
    <w:p w14:paraId="1DB3365C"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p>
    <w:p w14:paraId="7F39242F"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569CD6"/>
          <w:sz w:val="21"/>
          <w:szCs w:val="21"/>
          <w:lang w:val="en-US" w:eastAsia="en-NL"/>
        </w:rPr>
        <w:t>let</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config</w:t>
      </w:r>
      <w:r w:rsidRPr="00A60232">
        <w:rPr>
          <w:rFonts w:ascii="Courier New" w:eastAsia="Times New Roman" w:hAnsi="Courier New" w:cs="Courier New"/>
          <w:color w:val="D4D4D4"/>
          <w:sz w:val="21"/>
          <w:szCs w:val="21"/>
          <w:lang w:val="en-US" w:eastAsia="en-NL"/>
        </w:rPr>
        <w:t>;</w:t>
      </w:r>
    </w:p>
    <w:p w14:paraId="4E2E2B31"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p>
    <w:p w14:paraId="5C3BC40D"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569CD6"/>
          <w:sz w:val="21"/>
          <w:szCs w:val="21"/>
          <w:lang w:val="en-US" w:eastAsia="en-NL"/>
        </w:rPr>
        <w:t>function</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DCDCAA"/>
          <w:sz w:val="21"/>
          <w:szCs w:val="21"/>
          <w:lang w:val="en-US" w:eastAsia="en-NL"/>
        </w:rPr>
        <w:t>readConfiguration</w:t>
      </w:r>
      <w:r w:rsidRPr="00A60232">
        <w:rPr>
          <w:rFonts w:ascii="Courier New" w:eastAsia="Times New Roman" w:hAnsi="Courier New" w:cs="Courier New"/>
          <w:color w:val="D4D4D4"/>
          <w:sz w:val="21"/>
          <w:szCs w:val="21"/>
          <w:lang w:val="en-US" w:eastAsia="en-NL"/>
        </w:rPr>
        <w:t>() {</w:t>
      </w:r>
    </w:p>
    <w:p w14:paraId="7BDD0AF9"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fs</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DCDCAA"/>
          <w:sz w:val="21"/>
          <w:szCs w:val="21"/>
          <w:lang w:val="en-US" w:eastAsia="en-NL"/>
        </w:rPr>
        <w:t>readFile</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CE9178"/>
          <w:sz w:val="21"/>
          <w:szCs w:val="21"/>
          <w:lang w:val="en-US" w:eastAsia="en-NL"/>
        </w:rPr>
        <w:t>'config.json'</w:t>
      </w:r>
      <w:r w:rsidRPr="00A60232">
        <w:rPr>
          <w:rFonts w:ascii="Courier New" w:eastAsia="Times New Roman" w:hAnsi="Courier New" w:cs="Courier New"/>
          <w:color w:val="D4D4D4"/>
          <w:sz w:val="21"/>
          <w:szCs w:val="21"/>
          <w:lang w:val="en-US" w:eastAsia="en-NL"/>
        </w:rPr>
        <w:t>, (</w:t>
      </w:r>
      <w:r w:rsidRPr="00A60232">
        <w:rPr>
          <w:rFonts w:ascii="Courier New" w:eastAsia="Times New Roman" w:hAnsi="Courier New" w:cs="Courier New"/>
          <w:color w:val="9CDCFE"/>
          <w:sz w:val="21"/>
          <w:szCs w:val="21"/>
          <w:lang w:val="en-US" w:eastAsia="en-NL"/>
        </w:rPr>
        <w:t>err</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data</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569CD6"/>
          <w:sz w:val="21"/>
          <w:szCs w:val="21"/>
          <w:lang w:val="en-US" w:eastAsia="en-NL"/>
        </w:rPr>
        <w:t>=&gt;</w:t>
      </w:r>
      <w:r w:rsidRPr="00A60232">
        <w:rPr>
          <w:rFonts w:ascii="Courier New" w:eastAsia="Times New Roman" w:hAnsi="Courier New" w:cs="Courier New"/>
          <w:color w:val="D4D4D4"/>
          <w:sz w:val="21"/>
          <w:szCs w:val="21"/>
          <w:lang w:val="en-US" w:eastAsia="en-NL"/>
        </w:rPr>
        <w:t xml:space="preserve"> {</w:t>
      </w:r>
    </w:p>
    <w:p w14:paraId="69FAF401"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C586C0"/>
          <w:sz w:val="21"/>
          <w:szCs w:val="21"/>
          <w:lang w:val="en-US" w:eastAsia="en-NL"/>
        </w:rPr>
        <w:t>if</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err</w:t>
      </w:r>
      <w:r w:rsidRPr="00A60232">
        <w:rPr>
          <w:rFonts w:ascii="Courier New" w:eastAsia="Times New Roman" w:hAnsi="Courier New" w:cs="Courier New"/>
          <w:color w:val="D4D4D4"/>
          <w:sz w:val="21"/>
          <w:szCs w:val="21"/>
          <w:lang w:val="en-US" w:eastAsia="en-NL"/>
        </w:rPr>
        <w:t>) {</w:t>
      </w:r>
    </w:p>
    <w:p w14:paraId="5B6FCCD0"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C586C0"/>
          <w:sz w:val="21"/>
          <w:szCs w:val="21"/>
          <w:lang w:val="en-US" w:eastAsia="en-NL"/>
        </w:rPr>
        <w:t>throw</w:t>
      </w: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err</w:t>
      </w:r>
      <w:r w:rsidRPr="00A60232">
        <w:rPr>
          <w:rFonts w:ascii="Courier New" w:eastAsia="Times New Roman" w:hAnsi="Courier New" w:cs="Courier New"/>
          <w:color w:val="D4D4D4"/>
          <w:sz w:val="21"/>
          <w:szCs w:val="21"/>
          <w:lang w:val="en-US" w:eastAsia="en-NL"/>
        </w:rPr>
        <w:t>;</w:t>
      </w:r>
    </w:p>
    <w:p w14:paraId="6B112A77"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p>
    <w:p w14:paraId="0C970E72"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9CDCFE"/>
          <w:sz w:val="21"/>
          <w:szCs w:val="21"/>
          <w:lang w:val="en-US" w:eastAsia="en-NL"/>
        </w:rPr>
        <w:t>config</w:t>
      </w:r>
      <w:r w:rsidRPr="00A60232">
        <w:rPr>
          <w:rFonts w:ascii="Courier New" w:eastAsia="Times New Roman" w:hAnsi="Courier New" w:cs="Courier New"/>
          <w:color w:val="D4D4D4"/>
          <w:sz w:val="21"/>
          <w:szCs w:val="21"/>
          <w:lang w:val="en-US" w:eastAsia="en-NL"/>
        </w:rPr>
        <w:t xml:space="preserve"> = </w:t>
      </w:r>
      <w:r w:rsidRPr="00A60232">
        <w:rPr>
          <w:rFonts w:ascii="Courier New" w:eastAsia="Times New Roman" w:hAnsi="Courier New" w:cs="Courier New"/>
          <w:color w:val="9CDCFE"/>
          <w:sz w:val="21"/>
          <w:szCs w:val="21"/>
          <w:lang w:val="en-US" w:eastAsia="en-NL"/>
        </w:rPr>
        <w:t>data</w:t>
      </w:r>
      <w:r w:rsidRPr="00A60232">
        <w:rPr>
          <w:rFonts w:ascii="Courier New" w:eastAsia="Times New Roman" w:hAnsi="Courier New" w:cs="Courier New"/>
          <w:color w:val="D4D4D4"/>
          <w:sz w:val="21"/>
          <w:szCs w:val="21"/>
          <w:lang w:val="en-US" w:eastAsia="en-NL"/>
        </w:rPr>
        <w:t>;</w:t>
      </w:r>
    </w:p>
    <w:p w14:paraId="1A11DE98"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r w:rsidRPr="00A60232">
        <w:rPr>
          <w:rFonts w:ascii="Courier New" w:eastAsia="Times New Roman" w:hAnsi="Courier New" w:cs="Courier New"/>
          <w:color w:val="4EC9B0"/>
          <w:sz w:val="21"/>
          <w:szCs w:val="21"/>
          <w:lang w:val="en-US" w:eastAsia="en-NL"/>
        </w:rPr>
        <w:t>console</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DCDCAA"/>
          <w:sz w:val="21"/>
          <w:szCs w:val="21"/>
          <w:lang w:val="en-US" w:eastAsia="en-NL"/>
        </w:rPr>
        <w:t>log</w:t>
      </w:r>
      <w:r w:rsidRPr="00A60232">
        <w:rPr>
          <w:rFonts w:ascii="Courier New" w:eastAsia="Times New Roman" w:hAnsi="Courier New" w:cs="Courier New"/>
          <w:color w:val="D4D4D4"/>
          <w:sz w:val="21"/>
          <w:szCs w:val="21"/>
          <w:lang w:val="en-US" w:eastAsia="en-NL"/>
        </w:rPr>
        <w:t>(</w:t>
      </w:r>
      <w:r w:rsidRPr="00A60232">
        <w:rPr>
          <w:rFonts w:ascii="Courier New" w:eastAsia="Times New Roman" w:hAnsi="Courier New" w:cs="Courier New"/>
          <w:color w:val="9CDCFE"/>
          <w:sz w:val="21"/>
          <w:szCs w:val="21"/>
          <w:lang w:val="en-US" w:eastAsia="en-NL"/>
        </w:rPr>
        <w:t>config</w:t>
      </w:r>
      <w:r w:rsidRPr="00A60232">
        <w:rPr>
          <w:rFonts w:ascii="Courier New" w:eastAsia="Times New Roman" w:hAnsi="Courier New" w:cs="Courier New"/>
          <w:color w:val="D4D4D4"/>
          <w:sz w:val="21"/>
          <w:szCs w:val="21"/>
          <w:lang w:val="en-US" w:eastAsia="en-NL"/>
        </w:rPr>
        <w:t>);</w:t>
      </w:r>
    </w:p>
    <w:p w14:paraId="3A952305"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 xml:space="preserve">  });</w:t>
      </w:r>
    </w:p>
    <w:p w14:paraId="066D3A55"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4D4D4"/>
          <w:sz w:val="21"/>
          <w:szCs w:val="21"/>
          <w:lang w:val="en-US" w:eastAsia="en-NL"/>
        </w:rPr>
        <w:t>}</w:t>
      </w:r>
    </w:p>
    <w:p w14:paraId="2763753E"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p>
    <w:p w14:paraId="2D95A55D" w14:textId="77777777" w:rsidR="000362A0" w:rsidRPr="00A60232" w:rsidRDefault="000362A0" w:rsidP="000362A0">
      <w:pPr>
        <w:shd w:val="clear" w:color="auto" w:fill="1E1E1E"/>
        <w:spacing w:line="285" w:lineRule="atLeast"/>
        <w:rPr>
          <w:rFonts w:ascii="Courier New" w:eastAsia="Times New Roman" w:hAnsi="Courier New" w:cs="Courier New"/>
          <w:color w:val="D4D4D4"/>
          <w:sz w:val="21"/>
          <w:szCs w:val="21"/>
          <w:lang w:val="en-US" w:eastAsia="en-NL"/>
        </w:rPr>
      </w:pPr>
      <w:r w:rsidRPr="00A60232">
        <w:rPr>
          <w:rFonts w:ascii="Courier New" w:eastAsia="Times New Roman" w:hAnsi="Courier New" w:cs="Courier New"/>
          <w:color w:val="DCDCAA"/>
          <w:sz w:val="21"/>
          <w:szCs w:val="21"/>
          <w:lang w:val="en-US" w:eastAsia="en-NL"/>
        </w:rPr>
        <w:t>readConfiguration</w:t>
      </w:r>
      <w:r w:rsidRPr="00A60232">
        <w:rPr>
          <w:rFonts w:ascii="Courier New" w:eastAsia="Times New Roman" w:hAnsi="Courier New" w:cs="Courier New"/>
          <w:color w:val="D4D4D4"/>
          <w:sz w:val="21"/>
          <w:szCs w:val="21"/>
          <w:lang w:val="en-US" w:eastAsia="en-NL"/>
        </w:rPr>
        <w:t>();</w:t>
      </w:r>
    </w:p>
    <w:p w14:paraId="60F5B275" w14:textId="77777777" w:rsidR="000362A0" w:rsidRPr="00A60232" w:rsidRDefault="000362A0" w:rsidP="000362A0">
      <w:pPr>
        <w:rPr>
          <w:lang w:val="en-US"/>
        </w:rPr>
      </w:pPr>
    </w:p>
    <w:p w14:paraId="4CCC0BE5" w14:textId="6D3F81B5" w:rsidR="000362A0" w:rsidRPr="00A60232" w:rsidRDefault="000362A0" w:rsidP="000362A0">
      <w:pPr>
        <w:pStyle w:val="Lijstalinea"/>
        <w:numPr>
          <w:ilvl w:val="0"/>
          <w:numId w:val="22"/>
        </w:numPr>
        <w:rPr>
          <w:lang w:val="en-US"/>
        </w:rPr>
      </w:pPr>
      <w:r w:rsidRPr="00A60232">
        <w:rPr>
          <w:lang w:val="en-US"/>
        </w:rPr>
        <w:t>If you execute this file</w:t>
      </w:r>
      <w:r w:rsidR="00641E59" w:rsidRPr="00A60232">
        <w:rPr>
          <w:lang w:val="en-US"/>
        </w:rPr>
        <w:t xml:space="preserve"> (in the VSC terminal: </w:t>
      </w:r>
      <w:r w:rsidR="00641E59" w:rsidRPr="00A60232">
        <w:rPr>
          <w:rStyle w:val="Codestijl2Char"/>
          <w:lang w:val="en-US"/>
        </w:rPr>
        <w:t>node read-file.js</w:t>
      </w:r>
      <w:r w:rsidR="00641E59" w:rsidRPr="00A60232">
        <w:rPr>
          <w:lang w:val="en-US"/>
        </w:rPr>
        <w:t>)</w:t>
      </w:r>
      <w:r w:rsidRPr="00A60232">
        <w:rPr>
          <w:lang w:val="en-US"/>
        </w:rPr>
        <w:t>, it will show you the buffer object, into which the connection data is loaded.</w:t>
      </w:r>
    </w:p>
    <w:p w14:paraId="385FF072" w14:textId="5EB8CD4A" w:rsidR="004E5F4C" w:rsidRPr="00A60232" w:rsidRDefault="003B00AA" w:rsidP="003B00AA">
      <w:pPr>
        <w:pStyle w:val="Lijstalinea"/>
        <w:numPr>
          <w:ilvl w:val="0"/>
          <w:numId w:val="22"/>
        </w:numPr>
        <w:rPr>
          <w:lang w:val="en-US"/>
        </w:rPr>
      </w:pPr>
      <w:r w:rsidRPr="00A60232">
        <w:rPr>
          <w:lang w:val="en-US"/>
        </w:rPr>
        <w:t xml:space="preserve">Change the line </w:t>
      </w:r>
      <w:r w:rsidRPr="00A60232">
        <w:rPr>
          <w:rStyle w:val="Codestijl2Char"/>
          <w:lang w:val="en-US"/>
        </w:rPr>
        <w:t>config = data</w:t>
      </w:r>
      <w:r w:rsidRPr="00A60232">
        <w:rPr>
          <w:lang w:val="en-US"/>
        </w:rPr>
        <w:t xml:space="preserve"> to </w:t>
      </w:r>
      <w:r w:rsidRPr="00A60232">
        <w:rPr>
          <w:rStyle w:val="Codestijl2Char"/>
          <w:lang w:val="en-US"/>
        </w:rPr>
        <w:t>config = JSON.parse(data);</w:t>
      </w:r>
      <w:r w:rsidRPr="00A60232">
        <w:rPr>
          <w:lang w:val="en-US"/>
        </w:rPr>
        <w:t xml:space="preserve"> to convert the buffer to JSON. If you run the file again you will see the content of the file in a readable form.</w:t>
      </w:r>
    </w:p>
    <w:p w14:paraId="6810CA15" w14:textId="77777777" w:rsidR="003B00AA" w:rsidRPr="00A60232" w:rsidRDefault="003B00AA" w:rsidP="003B00AA">
      <w:pPr>
        <w:pStyle w:val="Lijstalinea"/>
        <w:rPr>
          <w:lang w:val="en-US"/>
        </w:rPr>
      </w:pPr>
    </w:p>
    <w:p w14:paraId="3155163E" w14:textId="3C1AB7FA" w:rsidR="000E0D1C" w:rsidRPr="00A60232" w:rsidRDefault="003B00AA" w:rsidP="003B00AA">
      <w:pPr>
        <w:pStyle w:val="Lijstalinea"/>
        <w:rPr>
          <w:lang w:val="en-US"/>
        </w:rPr>
      </w:pPr>
      <w:r w:rsidRPr="00A60232">
        <w:rPr>
          <w:lang w:val="en-US"/>
        </w:rPr>
        <w:t>L</w:t>
      </w:r>
      <w:r w:rsidR="00FE138F" w:rsidRPr="00A60232">
        <w:rPr>
          <w:lang w:val="en-US"/>
        </w:rPr>
        <w:t>et’s explain the code so you understand what is happening:</w:t>
      </w:r>
    </w:p>
    <w:p w14:paraId="712C65A0" w14:textId="15B816D0" w:rsidR="00FE138F" w:rsidRPr="00A60232" w:rsidRDefault="00FE138F" w:rsidP="00FE138F">
      <w:pPr>
        <w:pStyle w:val="Codestijl2"/>
        <w:ind w:left="709"/>
      </w:pPr>
      <w:r w:rsidRPr="00A60232">
        <w:t>const fs = require(‘fs’);</w:t>
      </w:r>
    </w:p>
    <w:p w14:paraId="524FF65D" w14:textId="5CC85AF3" w:rsidR="00FE138F" w:rsidRPr="00A60232" w:rsidRDefault="00FE138F" w:rsidP="00FE138F">
      <w:pPr>
        <w:pStyle w:val="Lijstalinea"/>
        <w:rPr>
          <w:lang w:val="en-US"/>
        </w:rPr>
      </w:pPr>
      <w:r w:rsidRPr="00A60232">
        <w:rPr>
          <w:lang w:val="en-US"/>
        </w:rPr>
        <w:lastRenderedPageBreak/>
        <w:t>This statement declares a constant fs with the reference to the fs (file system) module. require itself is also a (core) module of node.js. You can use the fs constant in the rest of your file to call functions in that module.</w:t>
      </w:r>
    </w:p>
    <w:p w14:paraId="0D561285" w14:textId="3A111D8E" w:rsidR="00FE138F" w:rsidRPr="00A60232" w:rsidRDefault="00FE138F" w:rsidP="00FE138F">
      <w:pPr>
        <w:pStyle w:val="Lijstalinea"/>
        <w:rPr>
          <w:lang w:val="en-US"/>
        </w:rPr>
      </w:pPr>
    </w:p>
    <w:p w14:paraId="3DA7B4FE" w14:textId="4EE34EC8" w:rsidR="00FE138F" w:rsidRPr="00A60232" w:rsidRDefault="00FE138F" w:rsidP="00FE138F">
      <w:pPr>
        <w:pStyle w:val="Codestijl2"/>
        <w:ind w:left="709"/>
      </w:pPr>
      <w:r w:rsidRPr="00A60232">
        <w:t>let config;</w:t>
      </w:r>
    </w:p>
    <w:p w14:paraId="01522ECB" w14:textId="04CAF466" w:rsidR="00FE138F" w:rsidRPr="00A60232" w:rsidRDefault="00FE138F" w:rsidP="00FE138F">
      <w:pPr>
        <w:pStyle w:val="Lijstalinea"/>
        <w:rPr>
          <w:lang w:val="en-US"/>
        </w:rPr>
      </w:pPr>
      <w:r w:rsidRPr="00A60232">
        <w:rPr>
          <w:lang w:val="en-US"/>
        </w:rPr>
        <w:t>Define a new variable named config in the global scope (it is not defined in a block). Note that there is no typing. config can be any type. If you want you can assign a value directly to ini</w:t>
      </w:r>
      <w:r w:rsidR="00511558" w:rsidRPr="00A60232">
        <w:rPr>
          <w:lang w:val="en-US"/>
        </w:rPr>
        <w:t>tialize it.</w:t>
      </w:r>
    </w:p>
    <w:p w14:paraId="790E943D" w14:textId="3F59E84A" w:rsidR="00511558" w:rsidRPr="00A60232" w:rsidRDefault="00511558" w:rsidP="00FE138F">
      <w:pPr>
        <w:pStyle w:val="Lijstalinea"/>
        <w:rPr>
          <w:lang w:val="en-US"/>
        </w:rPr>
      </w:pPr>
    </w:p>
    <w:p w14:paraId="773129BC" w14:textId="6BB19764" w:rsidR="00511558" w:rsidRPr="00A60232" w:rsidRDefault="00511558" w:rsidP="00511558">
      <w:pPr>
        <w:pStyle w:val="Codestijl2"/>
        <w:ind w:left="709"/>
      </w:pPr>
      <w:r w:rsidRPr="00A60232">
        <w:t>function readConfiguration()</w:t>
      </w:r>
    </w:p>
    <w:p w14:paraId="1709CD31" w14:textId="1CA58B33" w:rsidR="00511558" w:rsidRPr="00A60232" w:rsidRDefault="00511558" w:rsidP="00FE138F">
      <w:pPr>
        <w:pStyle w:val="Lijstalinea"/>
        <w:rPr>
          <w:lang w:val="en-US"/>
        </w:rPr>
      </w:pPr>
      <w:r w:rsidRPr="00A60232">
        <w:rPr>
          <w:lang w:val="en-US"/>
        </w:rPr>
        <w:t>The function who read the file.</w:t>
      </w:r>
    </w:p>
    <w:p w14:paraId="15D9D85B" w14:textId="614DD0B5" w:rsidR="00511558" w:rsidRPr="00A60232" w:rsidRDefault="00511558" w:rsidP="00FE138F">
      <w:pPr>
        <w:pStyle w:val="Lijstalinea"/>
        <w:rPr>
          <w:lang w:val="en-US"/>
        </w:rPr>
      </w:pPr>
    </w:p>
    <w:p w14:paraId="014C8BB2" w14:textId="128913D8" w:rsidR="00511558" w:rsidRPr="00A60232" w:rsidRDefault="00511558" w:rsidP="00511558">
      <w:pPr>
        <w:pStyle w:val="Codestijl2"/>
        <w:ind w:left="709"/>
      </w:pPr>
      <w:r w:rsidRPr="00A60232">
        <w:t>fs.readFile('config.json', (err, data) =&gt; {…}</w:t>
      </w:r>
    </w:p>
    <w:p w14:paraId="2FCB13C5" w14:textId="4E1059B8" w:rsidR="00511558" w:rsidRPr="00A60232" w:rsidRDefault="00BB3316" w:rsidP="00FE138F">
      <w:pPr>
        <w:pStyle w:val="Lijstalinea"/>
        <w:rPr>
          <w:lang w:val="en-US"/>
        </w:rPr>
      </w:pPr>
      <w:r w:rsidRPr="00A60232">
        <w:rPr>
          <w:lang w:val="en-US"/>
        </w:rPr>
        <w:t xml:space="preserve">Call the readFile function in the fs module and register a callback function with 2 arguments: err and data. </w:t>
      </w:r>
    </w:p>
    <w:p w14:paraId="29877E98" w14:textId="22D5E581" w:rsidR="00BB3316" w:rsidRPr="00A60232" w:rsidRDefault="00BB3316" w:rsidP="00FE138F">
      <w:pPr>
        <w:pStyle w:val="Lijstalinea"/>
        <w:rPr>
          <w:lang w:val="en-US"/>
        </w:rPr>
      </w:pPr>
      <w:r w:rsidRPr="00A60232">
        <w:rPr>
          <w:lang w:val="en-US"/>
        </w:rPr>
        <w:t xml:space="preserve">The =&gt; is called an (fat) arrow function which is a shorter syntax for: </w:t>
      </w:r>
      <w:r w:rsidRPr="00A60232">
        <w:rPr>
          <w:rStyle w:val="Codestijl2Char"/>
          <w:lang w:val="en-US"/>
        </w:rPr>
        <w:t>function &lt;</w:t>
      </w:r>
      <w:r w:rsidRPr="00A60232">
        <w:rPr>
          <w:rStyle w:val="Codestijl2Char"/>
          <w:i/>
          <w:lang w:val="en-US"/>
        </w:rPr>
        <w:t>function name</w:t>
      </w:r>
      <w:r w:rsidRPr="00A60232">
        <w:rPr>
          <w:rStyle w:val="Codestijl2Char"/>
          <w:lang w:val="en-US"/>
        </w:rPr>
        <w:t>&gt; (</w:t>
      </w:r>
      <w:r w:rsidRPr="00A60232">
        <w:rPr>
          <w:rStyle w:val="Codestijl2Char"/>
          <w:i/>
          <w:lang w:val="en-US"/>
        </w:rPr>
        <w:t>arguments</w:t>
      </w:r>
      <w:r w:rsidRPr="00A60232">
        <w:rPr>
          <w:rStyle w:val="Codestijl2Char"/>
          <w:lang w:val="en-US"/>
        </w:rPr>
        <w:t>) {}</w:t>
      </w:r>
    </w:p>
    <w:p w14:paraId="2B6D5CCB" w14:textId="1F210B9D" w:rsidR="00641E59" w:rsidRPr="00A60232" w:rsidRDefault="00782B68" w:rsidP="00FE138F">
      <w:pPr>
        <w:pStyle w:val="Lijstalinea"/>
        <w:rPr>
          <w:rStyle w:val="Codestijl2Char"/>
          <w:lang w:val="en-US"/>
        </w:rPr>
      </w:pPr>
      <w:r w:rsidRPr="00A60232">
        <w:rPr>
          <w:lang w:val="en-US"/>
        </w:rPr>
        <w:t>The callback function is called when the file has been read. Note that the application will continue</w:t>
      </w:r>
      <w:r w:rsidR="00641E59" w:rsidRPr="00A60232">
        <w:rPr>
          <w:lang w:val="en-US"/>
        </w:rPr>
        <w:t xml:space="preserve">. If you add for instance the following statement after the call to readConfiguration(): </w:t>
      </w:r>
      <w:r w:rsidR="00641E59" w:rsidRPr="00A60232">
        <w:rPr>
          <w:rStyle w:val="Codestijl2Char"/>
          <w:lang w:val="en-US"/>
        </w:rPr>
        <w:t>console.log('Done.');</w:t>
      </w:r>
    </w:p>
    <w:p w14:paraId="51C746B3" w14:textId="69AA81A7" w:rsidR="00641E59" w:rsidRPr="00A60232" w:rsidRDefault="00641E59" w:rsidP="00FE138F">
      <w:pPr>
        <w:pStyle w:val="Lijstalinea"/>
        <w:rPr>
          <w:lang w:val="en-US"/>
        </w:rPr>
      </w:pPr>
      <w:r w:rsidRPr="00A60232">
        <w:rPr>
          <w:lang w:val="en-US"/>
        </w:rPr>
        <w:t xml:space="preserve">You will notice that in the output you will see </w:t>
      </w:r>
      <w:r w:rsidRPr="00A60232">
        <w:rPr>
          <w:rStyle w:val="Codestijl2Char"/>
          <w:lang w:val="en-US"/>
        </w:rPr>
        <w:t>Done</w:t>
      </w:r>
      <w:r w:rsidRPr="00A60232">
        <w:rPr>
          <w:lang w:val="en-US"/>
        </w:rPr>
        <w:t xml:space="preserve"> first.</w:t>
      </w:r>
    </w:p>
    <w:p w14:paraId="67263B22" w14:textId="77777777" w:rsidR="00782B68" w:rsidRPr="00A60232" w:rsidRDefault="00782B68" w:rsidP="00FE138F">
      <w:pPr>
        <w:pStyle w:val="Lijstalinea"/>
        <w:rPr>
          <w:lang w:val="en-US"/>
        </w:rPr>
      </w:pPr>
    </w:p>
    <w:p w14:paraId="2059E56F" w14:textId="4190112E" w:rsidR="00782B68" w:rsidRPr="00A60232" w:rsidRDefault="00782B68" w:rsidP="00782B68">
      <w:pPr>
        <w:pStyle w:val="Kop3"/>
        <w:rPr>
          <w:lang w:val="en-US"/>
        </w:rPr>
      </w:pPr>
      <w:bookmarkStart w:id="15" w:name="_Toc523292171"/>
      <w:r w:rsidRPr="00A60232">
        <w:rPr>
          <w:lang w:val="en-US"/>
        </w:rPr>
        <w:t>Arrow function</w:t>
      </w:r>
      <w:bookmarkEnd w:id="15"/>
    </w:p>
    <w:p w14:paraId="594F3B01" w14:textId="43DA14B9" w:rsidR="00BB3316" w:rsidRPr="00A60232" w:rsidRDefault="00BB3316" w:rsidP="00FE138F">
      <w:pPr>
        <w:pStyle w:val="Lijstalinea"/>
        <w:rPr>
          <w:lang w:val="en-US"/>
        </w:rPr>
      </w:pPr>
      <w:r w:rsidRPr="00A60232">
        <w:rPr>
          <w:lang w:val="en-US"/>
        </w:rPr>
        <w:t>The arrow function was introduced with version ES6.</w:t>
      </w:r>
    </w:p>
    <w:p w14:paraId="1226A554" w14:textId="77777777" w:rsidR="00782B68" w:rsidRPr="00A60232" w:rsidRDefault="00782B68" w:rsidP="00FE138F">
      <w:pPr>
        <w:pStyle w:val="Lijstalinea"/>
        <w:rPr>
          <w:lang w:val="en-US"/>
        </w:rPr>
      </w:pPr>
    </w:p>
    <w:p w14:paraId="01C31575" w14:textId="690BE00A" w:rsidR="00782B68" w:rsidRPr="00A60232" w:rsidRDefault="00782B68" w:rsidP="00FE138F">
      <w:pPr>
        <w:pStyle w:val="Lijstalinea"/>
        <w:rPr>
          <w:lang w:val="en-US"/>
        </w:rPr>
      </w:pPr>
      <w:r w:rsidRPr="00A60232">
        <w:rPr>
          <w:lang w:val="en-US"/>
        </w:rPr>
        <w:t>Example code in ES5 syntax:</w:t>
      </w:r>
    </w:p>
    <w:p w14:paraId="688A63D3" w14:textId="77777777" w:rsidR="00782B68" w:rsidRPr="00A60232" w:rsidRDefault="00782B68" w:rsidP="00782B68">
      <w:pPr>
        <w:pStyle w:val="Codestijl2"/>
        <w:ind w:left="709"/>
      </w:pPr>
      <w:r w:rsidRPr="00A60232">
        <w:t>function timesTwo(params) {</w:t>
      </w:r>
    </w:p>
    <w:p w14:paraId="202482AD" w14:textId="77777777" w:rsidR="00782B68" w:rsidRPr="00A60232" w:rsidRDefault="00782B68" w:rsidP="00782B68">
      <w:pPr>
        <w:pStyle w:val="Codestijl2"/>
        <w:ind w:left="709"/>
      </w:pPr>
      <w:r w:rsidRPr="00A60232">
        <w:t xml:space="preserve">  return params * 2</w:t>
      </w:r>
    </w:p>
    <w:p w14:paraId="37F78DF5" w14:textId="77777777" w:rsidR="003034F5" w:rsidRDefault="00782B68" w:rsidP="00782B68">
      <w:pPr>
        <w:pStyle w:val="Codestijl2"/>
        <w:ind w:left="709"/>
      </w:pPr>
      <w:r w:rsidRPr="00A60232">
        <w:t>}</w:t>
      </w:r>
    </w:p>
    <w:p w14:paraId="1FF7391E" w14:textId="3C5ED3A9" w:rsidR="00FE138F" w:rsidRPr="00A60232" w:rsidRDefault="003034F5" w:rsidP="00782B68">
      <w:pPr>
        <w:pStyle w:val="Codestijl2"/>
        <w:ind w:left="709"/>
      </w:pPr>
      <w:r w:rsidRPr="003034F5">
        <w:t>console.log(timesTwo(2));</w:t>
      </w:r>
      <w:r w:rsidR="00BB3316" w:rsidRPr="00A60232">
        <w:t xml:space="preserve"> </w:t>
      </w:r>
    </w:p>
    <w:p w14:paraId="4AF11E6B" w14:textId="6DFA0122" w:rsidR="000362A0" w:rsidRPr="00A60232" w:rsidRDefault="000362A0" w:rsidP="000362A0">
      <w:pPr>
        <w:rPr>
          <w:lang w:val="en-US"/>
        </w:rPr>
      </w:pPr>
    </w:p>
    <w:p w14:paraId="2B0A6200" w14:textId="5318AFD4" w:rsidR="00782B68" w:rsidRPr="00A60232" w:rsidRDefault="00782B68" w:rsidP="000362A0">
      <w:pPr>
        <w:rPr>
          <w:lang w:val="en-US"/>
        </w:rPr>
      </w:pPr>
      <w:r w:rsidRPr="00A60232">
        <w:rPr>
          <w:lang w:val="en-US"/>
        </w:rPr>
        <w:tab/>
        <w:t>Some code in ES6 syntax:</w:t>
      </w:r>
    </w:p>
    <w:p w14:paraId="34BC16C6" w14:textId="7E44F9C1" w:rsidR="00782B68" w:rsidRDefault="00782B68" w:rsidP="00782B68">
      <w:pPr>
        <w:pStyle w:val="Codestijl2"/>
        <w:ind w:left="709"/>
      </w:pPr>
      <w:r w:rsidRPr="00A60232">
        <w:t>let timesTwo = params =&gt; params * 2</w:t>
      </w:r>
      <w:r w:rsidR="003034F5">
        <w:t>;</w:t>
      </w:r>
    </w:p>
    <w:p w14:paraId="09C56D43" w14:textId="77777777" w:rsidR="003034F5" w:rsidRPr="00A60232" w:rsidRDefault="003034F5" w:rsidP="003034F5">
      <w:pPr>
        <w:pStyle w:val="Codestijl2"/>
        <w:ind w:left="709"/>
      </w:pPr>
      <w:r w:rsidRPr="003034F5">
        <w:t>console.log(timesTwo(2));</w:t>
      </w:r>
      <w:r w:rsidRPr="00A60232">
        <w:t xml:space="preserve"> </w:t>
      </w:r>
    </w:p>
    <w:p w14:paraId="372E642A" w14:textId="77777777" w:rsidR="003034F5" w:rsidRPr="003034F5" w:rsidRDefault="003034F5" w:rsidP="003034F5">
      <w:pPr>
        <w:rPr>
          <w:lang w:val="en-US"/>
        </w:rPr>
      </w:pPr>
    </w:p>
    <w:p w14:paraId="5E0F4900" w14:textId="77777777" w:rsidR="00782B68" w:rsidRPr="00A60232" w:rsidRDefault="00782B68" w:rsidP="00782B68">
      <w:pPr>
        <w:rPr>
          <w:lang w:val="en-US"/>
        </w:rPr>
      </w:pPr>
    </w:p>
    <w:p w14:paraId="1F28BAA0" w14:textId="58FE9A0F" w:rsidR="005A50B8" w:rsidRPr="00A60232" w:rsidRDefault="005A50B8">
      <w:pPr>
        <w:spacing w:line="240" w:lineRule="auto"/>
        <w:rPr>
          <w:lang w:val="en-US"/>
        </w:rPr>
      </w:pPr>
      <w:r w:rsidRPr="00A60232">
        <w:rPr>
          <w:lang w:val="en-US"/>
        </w:rPr>
        <w:br w:type="page"/>
      </w:r>
    </w:p>
    <w:p w14:paraId="3A691840" w14:textId="33B9AA3C" w:rsidR="000362A0" w:rsidRPr="00A60232" w:rsidRDefault="005A50B8" w:rsidP="005A50B8">
      <w:pPr>
        <w:pStyle w:val="Kop1"/>
        <w:rPr>
          <w:lang w:val="en-US"/>
        </w:rPr>
      </w:pPr>
      <w:bookmarkStart w:id="16" w:name="_Toc523292172"/>
      <w:r w:rsidRPr="00A60232">
        <w:rPr>
          <w:lang w:val="en-US"/>
        </w:rPr>
        <w:lastRenderedPageBreak/>
        <w:t>Use-case</w:t>
      </w:r>
      <w:bookmarkEnd w:id="16"/>
    </w:p>
    <w:p w14:paraId="7FCFEA2E" w14:textId="43F562B0" w:rsidR="00F338A0" w:rsidRPr="00A60232" w:rsidRDefault="00F338A0" w:rsidP="00F338A0">
      <w:pPr>
        <w:pStyle w:val="Kop2"/>
        <w:rPr>
          <w:lang w:val="en-US"/>
        </w:rPr>
      </w:pPr>
      <w:bookmarkStart w:id="17" w:name="_Toc523292173"/>
      <w:r w:rsidRPr="00A60232">
        <w:rPr>
          <w:lang w:val="en-US"/>
        </w:rPr>
        <w:t>Description</w:t>
      </w:r>
      <w:bookmarkEnd w:id="17"/>
    </w:p>
    <w:p w14:paraId="37D7DEB8" w14:textId="2B8F85C7" w:rsidR="00F338A0" w:rsidRPr="00A60232" w:rsidRDefault="00F338A0" w:rsidP="00F338A0">
      <w:pPr>
        <w:rPr>
          <w:lang w:val="en-US"/>
        </w:rPr>
      </w:pPr>
      <w:r w:rsidRPr="00A60232">
        <w:rPr>
          <w:lang w:val="en-US"/>
        </w:rPr>
        <w:t>We will use a very simple use case to demonstrate how to use node.js for database and API use.</w:t>
      </w:r>
    </w:p>
    <w:p w14:paraId="3C0BE5C1" w14:textId="2F79FB60" w:rsidR="00F338A0" w:rsidRPr="00A60232" w:rsidRDefault="00F338A0" w:rsidP="00F338A0">
      <w:pPr>
        <w:rPr>
          <w:lang w:val="en-US"/>
        </w:rPr>
      </w:pPr>
    </w:p>
    <w:p w14:paraId="75AD58AE" w14:textId="091FFE5A" w:rsidR="00F338A0" w:rsidRPr="00A60232" w:rsidRDefault="00F338A0" w:rsidP="00F338A0">
      <w:pPr>
        <w:rPr>
          <w:lang w:val="en-US"/>
        </w:rPr>
      </w:pPr>
      <w:r w:rsidRPr="00A60232">
        <w:rPr>
          <w:lang w:val="en-US"/>
        </w:rPr>
        <w:t>Consider we have to product catalog containing computer (or parts) we sell. And we have several sales persons who are the main contact for certain product groups.</w:t>
      </w:r>
    </w:p>
    <w:p w14:paraId="6BE1CB5E" w14:textId="77777777" w:rsidR="00F338A0" w:rsidRPr="00A60232" w:rsidRDefault="00F338A0" w:rsidP="00F338A0">
      <w:pPr>
        <w:rPr>
          <w:lang w:val="en-US"/>
        </w:rPr>
      </w:pPr>
      <w:r w:rsidRPr="00A60232">
        <w:rPr>
          <w:lang w:val="en-US"/>
        </w:rPr>
        <w:t xml:space="preserve">We have 2 tables: one with the products and one with all the sales persons and the product groups they sell. In the end we need to support an application which can search in de product catalog and give the product details plus the salesperson which is responsible for the found products. </w:t>
      </w:r>
    </w:p>
    <w:p w14:paraId="2B6D8070" w14:textId="3B0AFE9E" w:rsidR="00F338A0" w:rsidRPr="00A60232" w:rsidRDefault="00F338A0" w:rsidP="00F338A0">
      <w:pPr>
        <w:rPr>
          <w:lang w:val="en-US"/>
        </w:rPr>
      </w:pPr>
      <w:r w:rsidRPr="00A60232">
        <w:rPr>
          <w:lang w:val="en-US"/>
        </w:rPr>
        <w:t xml:space="preserve"> </w:t>
      </w:r>
    </w:p>
    <w:p w14:paraId="2FD6C30C" w14:textId="637C0FF1" w:rsidR="008B4596" w:rsidRPr="00A60232" w:rsidRDefault="008B4596" w:rsidP="00F338A0">
      <w:pPr>
        <w:rPr>
          <w:lang w:val="en-US"/>
        </w:rPr>
      </w:pPr>
      <w:r w:rsidRPr="00A60232">
        <w:rPr>
          <w:lang w:val="en-US"/>
        </w:rPr>
        <w:t>The products ‘table’ will consist of the following fields:</w:t>
      </w:r>
    </w:p>
    <w:p w14:paraId="297C7BDA" w14:textId="16C1E2CC" w:rsidR="008B4596" w:rsidRPr="00A60232" w:rsidRDefault="008B4596" w:rsidP="008B4596">
      <w:pPr>
        <w:pStyle w:val="Lijstalinea"/>
        <w:numPr>
          <w:ilvl w:val="0"/>
          <w:numId w:val="28"/>
        </w:numPr>
        <w:rPr>
          <w:lang w:val="en-US"/>
        </w:rPr>
      </w:pPr>
      <w:r w:rsidRPr="00A60232">
        <w:rPr>
          <w:lang w:val="en-US"/>
        </w:rPr>
        <w:t>productgroup (string), e.g. “Laptops”</w:t>
      </w:r>
    </w:p>
    <w:p w14:paraId="1F7C0F15" w14:textId="496D8491" w:rsidR="008B4596" w:rsidRPr="00A60232" w:rsidRDefault="008B4596" w:rsidP="008B4596">
      <w:pPr>
        <w:pStyle w:val="Lijstalinea"/>
        <w:numPr>
          <w:ilvl w:val="0"/>
          <w:numId w:val="28"/>
        </w:numPr>
        <w:rPr>
          <w:lang w:val="en-US"/>
        </w:rPr>
      </w:pPr>
      <w:r w:rsidRPr="00A60232">
        <w:rPr>
          <w:lang w:val="en-US"/>
        </w:rPr>
        <w:t>brand (string), e.g. “HP”</w:t>
      </w:r>
    </w:p>
    <w:p w14:paraId="63DADA30" w14:textId="3FF35B76" w:rsidR="008B4596" w:rsidRPr="00A60232" w:rsidRDefault="008B4596" w:rsidP="008B4596">
      <w:pPr>
        <w:pStyle w:val="Lijstalinea"/>
        <w:numPr>
          <w:ilvl w:val="0"/>
          <w:numId w:val="28"/>
        </w:numPr>
        <w:rPr>
          <w:lang w:val="en-US"/>
        </w:rPr>
      </w:pPr>
      <w:r w:rsidRPr="00A60232">
        <w:rPr>
          <w:lang w:val="en-US"/>
        </w:rPr>
        <w:t>name (string), e.g. “Elitebook 850 G5”</w:t>
      </w:r>
    </w:p>
    <w:p w14:paraId="7608A424" w14:textId="02683857" w:rsidR="008B4596" w:rsidRPr="00A60232" w:rsidRDefault="008B4596" w:rsidP="008B4596">
      <w:pPr>
        <w:pStyle w:val="Lijstalinea"/>
        <w:numPr>
          <w:ilvl w:val="0"/>
          <w:numId w:val="28"/>
        </w:numPr>
        <w:rPr>
          <w:lang w:val="en-US"/>
        </w:rPr>
      </w:pPr>
      <w:r w:rsidRPr="00A60232">
        <w:rPr>
          <w:lang w:val="en-US"/>
        </w:rPr>
        <w:t>modeltype (string), e.g. “i7-8550U”</w:t>
      </w:r>
    </w:p>
    <w:p w14:paraId="203CFA21" w14:textId="394FD106" w:rsidR="008B4596" w:rsidRPr="00A60232" w:rsidRDefault="008B4596" w:rsidP="008B4596">
      <w:pPr>
        <w:pStyle w:val="Lijstalinea"/>
        <w:numPr>
          <w:ilvl w:val="0"/>
          <w:numId w:val="28"/>
        </w:numPr>
        <w:rPr>
          <w:lang w:val="en-US"/>
        </w:rPr>
      </w:pPr>
      <w:r w:rsidRPr="00A60232">
        <w:rPr>
          <w:lang w:val="en-US"/>
        </w:rPr>
        <w:t>modelnumber, e.g. “3JX19EA#ABH”</w:t>
      </w:r>
    </w:p>
    <w:p w14:paraId="4612B470" w14:textId="171FB6EB" w:rsidR="008B4596" w:rsidRPr="00A60232" w:rsidRDefault="008B4596" w:rsidP="008B4596">
      <w:pPr>
        <w:rPr>
          <w:lang w:val="en-US"/>
        </w:rPr>
      </w:pPr>
    </w:p>
    <w:p w14:paraId="36B91968" w14:textId="52B814BB" w:rsidR="008B4596" w:rsidRPr="00A60232" w:rsidRDefault="008B4596" w:rsidP="008B4596">
      <w:pPr>
        <w:rPr>
          <w:lang w:val="en-US"/>
        </w:rPr>
      </w:pPr>
      <w:r w:rsidRPr="00A60232">
        <w:rPr>
          <w:lang w:val="en-US"/>
        </w:rPr>
        <w:t>The salespersons ‘table’ will consist of the following fields:</w:t>
      </w:r>
    </w:p>
    <w:p w14:paraId="7B0021E5" w14:textId="6C2F8916" w:rsidR="008B4596" w:rsidRPr="00A60232" w:rsidRDefault="008B4596" w:rsidP="008B4596">
      <w:pPr>
        <w:pStyle w:val="Lijstalinea"/>
        <w:numPr>
          <w:ilvl w:val="0"/>
          <w:numId w:val="32"/>
        </w:numPr>
        <w:rPr>
          <w:lang w:val="en-US"/>
        </w:rPr>
      </w:pPr>
      <w:r w:rsidRPr="00A60232">
        <w:rPr>
          <w:lang w:val="en-US"/>
        </w:rPr>
        <w:t>name (string), e.g. “Dijkstra”</w:t>
      </w:r>
    </w:p>
    <w:p w14:paraId="5185C6FE" w14:textId="49DDB35C" w:rsidR="008B4596" w:rsidRPr="00A60232" w:rsidRDefault="008B4596" w:rsidP="008B4596">
      <w:pPr>
        <w:pStyle w:val="Lijstalinea"/>
        <w:numPr>
          <w:ilvl w:val="0"/>
          <w:numId w:val="32"/>
        </w:numPr>
        <w:rPr>
          <w:lang w:val="en-US"/>
        </w:rPr>
      </w:pPr>
      <w:r w:rsidRPr="00A60232">
        <w:rPr>
          <w:lang w:val="en-US"/>
        </w:rPr>
        <w:t>initials (string), e.g. “J”</w:t>
      </w:r>
    </w:p>
    <w:p w14:paraId="5936A790" w14:textId="0784DC47" w:rsidR="008B4596" w:rsidRPr="00A60232" w:rsidRDefault="008B4596" w:rsidP="008B4596">
      <w:pPr>
        <w:pStyle w:val="Lijstalinea"/>
        <w:numPr>
          <w:ilvl w:val="0"/>
          <w:numId w:val="32"/>
        </w:numPr>
        <w:rPr>
          <w:lang w:val="en-US"/>
        </w:rPr>
      </w:pPr>
      <w:r w:rsidRPr="00A60232">
        <w:rPr>
          <w:lang w:val="en-US"/>
        </w:rPr>
        <w:t>prefix (string), e.g. “”</w:t>
      </w:r>
    </w:p>
    <w:p w14:paraId="0F034C6A" w14:textId="3606CE30" w:rsidR="008B4596" w:rsidRPr="00A60232" w:rsidRDefault="008B4596" w:rsidP="008B4596">
      <w:pPr>
        <w:pStyle w:val="Lijstalinea"/>
        <w:numPr>
          <w:ilvl w:val="0"/>
          <w:numId w:val="32"/>
        </w:numPr>
        <w:rPr>
          <w:lang w:val="en-US"/>
        </w:rPr>
      </w:pPr>
      <w:r w:rsidRPr="00A60232">
        <w:rPr>
          <w:lang w:val="en-US"/>
        </w:rPr>
        <w:t>productgroups</w:t>
      </w:r>
      <w:r w:rsidR="00D13D7F" w:rsidRPr="00A60232">
        <w:rPr>
          <w:lang w:val="en-US"/>
        </w:rPr>
        <w:t xml:space="preserve"> (list)</w:t>
      </w:r>
      <w:r w:rsidRPr="00A60232">
        <w:rPr>
          <w:lang w:val="en-US"/>
        </w:rPr>
        <w:t>, e.g. “Laptop</w:t>
      </w:r>
      <w:r w:rsidR="00D13D7F" w:rsidRPr="00A60232">
        <w:rPr>
          <w:lang w:val="en-US"/>
        </w:rPr>
        <w:t>s, Desktops</w:t>
      </w:r>
      <w:r w:rsidRPr="00A60232">
        <w:rPr>
          <w:lang w:val="en-US"/>
        </w:rPr>
        <w:t>”</w:t>
      </w:r>
    </w:p>
    <w:p w14:paraId="65428A91" w14:textId="71951FFF" w:rsidR="005A50B8" w:rsidRPr="00A60232" w:rsidRDefault="005A50B8" w:rsidP="005A50B8">
      <w:pPr>
        <w:rPr>
          <w:lang w:val="en-US"/>
        </w:rPr>
      </w:pPr>
    </w:p>
    <w:p w14:paraId="00F96949" w14:textId="6BE34C2B" w:rsidR="005A50B8" w:rsidRPr="00A60232" w:rsidRDefault="005A50B8" w:rsidP="005A50B8">
      <w:pPr>
        <w:pStyle w:val="Kop2"/>
        <w:rPr>
          <w:lang w:val="en-US"/>
        </w:rPr>
      </w:pPr>
      <w:bookmarkStart w:id="18" w:name="_Toc523292174"/>
      <w:r w:rsidRPr="00A60232">
        <w:rPr>
          <w:lang w:val="en-US"/>
        </w:rPr>
        <w:t>Setup</w:t>
      </w:r>
      <w:bookmarkEnd w:id="18"/>
    </w:p>
    <w:p w14:paraId="2B4132C2" w14:textId="5D54E1FC" w:rsidR="005A50B8" w:rsidRPr="00A60232" w:rsidRDefault="005A50B8" w:rsidP="005A50B8">
      <w:pPr>
        <w:rPr>
          <w:lang w:val="en-US"/>
        </w:rPr>
      </w:pPr>
      <w:r w:rsidRPr="00A60232">
        <w:rPr>
          <w:lang w:val="en-US"/>
        </w:rPr>
        <w:t>For implementing the use case we need to have access to a mongodb database. If added the developer user to the docker group you won’t need to use sudo.</w:t>
      </w:r>
    </w:p>
    <w:p w14:paraId="2CAABFBA" w14:textId="77777777" w:rsidR="00386F7B" w:rsidRPr="00A60232" w:rsidRDefault="005A50B8" w:rsidP="00386F7B">
      <w:pPr>
        <w:pStyle w:val="Lijstalinea"/>
        <w:numPr>
          <w:ilvl w:val="0"/>
          <w:numId w:val="31"/>
        </w:numPr>
        <w:rPr>
          <w:rFonts w:ascii="Consolas" w:hAnsi="Consolas"/>
          <w:color w:val="0069B4" w:themeColor="accent2"/>
          <w:lang w:val="en-US"/>
        </w:rPr>
      </w:pPr>
      <w:r w:rsidRPr="00A60232">
        <w:rPr>
          <w:lang w:val="en-US"/>
        </w:rPr>
        <w:t xml:space="preserve">Open the terminal </w:t>
      </w:r>
    </w:p>
    <w:p w14:paraId="21D90EB6" w14:textId="1312CD36" w:rsidR="00386F7B" w:rsidRPr="00A60232" w:rsidRDefault="00386F7B" w:rsidP="00386F7B">
      <w:pPr>
        <w:pStyle w:val="Lijstalinea"/>
        <w:numPr>
          <w:ilvl w:val="0"/>
          <w:numId w:val="29"/>
        </w:numPr>
        <w:rPr>
          <w:lang w:val="en-US"/>
        </w:rPr>
      </w:pPr>
      <w:r w:rsidRPr="00A60232">
        <w:rPr>
          <w:lang w:val="en-US"/>
        </w:rPr>
        <w:t xml:space="preserve">Create a data directory: </w:t>
      </w:r>
      <w:r w:rsidRPr="00A60232">
        <w:rPr>
          <w:lang w:val="en-US"/>
        </w:rPr>
        <w:br/>
      </w:r>
      <w:r w:rsidRPr="00A60232">
        <w:rPr>
          <w:rStyle w:val="Codestijl2Char"/>
          <w:lang w:val="en-US"/>
        </w:rPr>
        <w:t>mkdir ~/data</w:t>
      </w:r>
      <w:r w:rsidRPr="00A60232">
        <w:rPr>
          <w:rStyle w:val="Codestijl2Char"/>
          <w:lang w:val="en-US"/>
        </w:rPr>
        <w:br/>
        <w:t>mkdir ~/data/mongo</w:t>
      </w:r>
    </w:p>
    <w:p w14:paraId="3FE5AC92" w14:textId="299F5B97" w:rsidR="005A50B8" w:rsidRPr="00A60232" w:rsidRDefault="005A50B8" w:rsidP="005A50B8">
      <w:pPr>
        <w:pStyle w:val="Lijstalinea"/>
        <w:numPr>
          <w:ilvl w:val="0"/>
          <w:numId w:val="29"/>
        </w:numPr>
        <w:rPr>
          <w:rStyle w:val="Codestijl2Char"/>
          <w:lang w:val="en-US"/>
        </w:rPr>
      </w:pPr>
      <w:r w:rsidRPr="00A60232">
        <w:rPr>
          <w:lang w:val="en-US"/>
        </w:rPr>
        <w:t xml:space="preserve">and run this command: </w:t>
      </w:r>
      <w:r w:rsidRPr="00A60232">
        <w:rPr>
          <w:rStyle w:val="Codestijl2Char"/>
          <w:lang w:val="en-US"/>
        </w:rPr>
        <w:t xml:space="preserve">sudo docker run -d --name mongodb -p 27017:27017 </w:t>
      </w:r>
      <w:r w:rsidR="00386F7B" w:rsidRPr="00A60232">
        <w:rPr>
          <w:rStyle w:val="Codestijl2Char"/>
          <w:lang w:val="en-US"/>
        </w:rPr>
        <w:t xml:space="preserve">-v ~/data/mongo:/data/db </w:t>
      </w:r>
      <w:r w:rsidRPr="00A60232">
        <w:rPr>
          <w:rStyle w:val="Codestijl2Char"/>
          <w:lang w:val="en-US"/>
        </w:rPr>
        <w:t>mongo:latest</w:t>
      </w:r>
    </w:p>
    <w:p w14:paraId="55CFDBAE" w14:textId="71D3A198" w:rsidR="005A50B8" w:rsidRPr="00A60232" w:rsidRDefault="005A50B8" w:rsidP="005A50B8">
      <w:pPr>
        <w:pStyle w:val="Lijstalinea"/>
        <w:numPr>
          <w:ilvl w:val="0"/>
          <w:numId w:val="25"/>
        </w:numPr>
        <w:rPr>
          <w:rStyle w:val="Codestijl2Char"/>
          <w:rFonts w:asciiTheme="minorHAnsi" w:hAnsiTheme="minorHAnsi"/>
          <w:color w:val="auto"/>
          <w:lang w:val="en-US"/>
        </w:rPr>
      </w:pPr>
      <w:r w:rsidRPr="00A60232">
        <w:rPr>
          <w:lang w:val="en-US"/>
        </w:rPr>
        <w:t xml:space="preserve">Check if the container is running: </w:t>
      </w:r>
      <w:r w:rsidRPr="00A60232">
        <w:rPr>
          <w:rStyle w:val="Codestijl2Char"/>
          <w:lang w:val="en-US"/>
        </w:rPr>
        <w:t>sudo docker exec -it mongodb mongo</w:t>
      </w:r>
    </w:p>
    <w:p w14:paraId="5EEB4937" w14:textId="2C494E4A" w:rsidR="00386F7B" w:rsidRPr="00A60232" w:rsidRDefault="00386F7B" w:rsidP="005A50B8">
      <w:pPr>
        <w:pStyle w:val="Lijstalinea"/>
        <w:numPr>
          <w:ilvl w:val="0"/>
          <w:numId w:val="25"/>
        </w:numPr>
        <w:rPr>
          <w:lang w:val="en-US"/>
        </w:rPr>
      </w:pPr>
      <w:r w:rsidRPr="00A60232">
        <w:rPr>
          <w:lang w:val="en-US"/>
        </w:rPr>
        <w:t xml:space="preserve">Type </w:t>
      </w:r>
      <w:r w:rsidRPr="00A60232">
        <w:rPr>
          <w:rStyle w:val="Codestijl2Char"/>
          <w:lang w:val="en-US"/>
        </w:rPr>
        <w:t>exit</w:t>
      </w:r>
      <w:r w:rsidRPr="00A60232">
        <w:rPr>
          <w:lang w:val="en-US"/>
        </w:rPr>
        <w:t xml:space="preserve"> to exit the mongo shell</w:t>
      </w:r>
    </w:p>
    <w:p w14:paraId="3D9B46B7" w14:textId="49304722" w:rsidR="005A50B8" w:rsidRPr="00A60232" w:rsidRDefault="005A50B8" w:rsidP="005A50B8">
      <w:pPr>
        <w:rPr>
          <w:lang w:val="en-US"/>
        </w:rPr>
      </w:pPr>
      <w:r w:rsidRPr="00A60232">
        <w:rPr>
          <w:lang w:val="en-US"/>
        </w:rPr>
        <w:t>Create a new project:</w:t>
      </w:r>
    </w:p>
    <w:p w14:paraId="383C4568" w14:textId="77777777" w:rsidR="005A50B8" w:rsidRPr="00A60232" w:rsidRDefault="005A50B8" w:rsidP="005A50B8">
      <w:pPr>
        <w:pStyle w:val="Codestijl2"/>
        <w:ind w:left="709"/>
      </w:pPr>
      <w:r w:rsidRPr="00A60232">
        <w:t>cd ~/projects</w:t>
      </w:r>
    </w:p>
    <w:p w14:paraId="7B3F6FAF" w14:textId="1FA3979C" w:rsidR="005A50B8" w:rsidRPr="00A60232" w:rsidRDefault="005A50B8" w:rsidP="005A50B8">
      <w:pPr>
        <w:pStyle w:val="Codestijl2"/>
        <w:ind w:left="709"/>
      </w:pPr>
      <w:r w:rsidRPr="00A60232">
        <w:t>mkdir catalog</w:t>
      </w:r>
    </w:p>
    <w:p w14:paraId="4BAC82A9" w14:textId="26CD3F1D" w:rsidR="005A50B8" w:rsidRPr="00A60232" w:rsidRDefault="005A50B8" w:rsidP="005A50B8">
      <w:pPr>
        <w:pStyle w:val="Codestijl2"/>
        <w:ind w:left="709"/>
      </w:pPr>
      <w:r w:rsidRPr="00A60232">
        <w:t>cd catalog</w:t>
      </w:r>
    </w:p>
    <w:p w14:paraId="341D716D" w14:textId="77777777" w:rsidR="005A50B8" w:rsidRPr="00A60232" w:rsidRDefault="005A50B8" w:rsidP="005A50B8">
      <w:pPr>
        <w:pStyle w:val="Codestijl2"/>
        <w:ind w:left="709"/>
      </w:pPr>
      <w:r w:rsidRPr="00A60232">
        <w:t>code .</w:t>
      </w:r>
    </w:p>
    <w:p w14:paraId="5C25CB93" w14:textId="77777777" w:rsidR="005A50B8" w:rsidRPr="00A60232" w:rsidRDefault="005A50B8" w:rsidP="005A50B8">
      <w:pPr>
        <w:rPr>
          <w:lang w:val="en-US"/>
        </w:rPr>
      </w:pPr>
    </w:p>
    <w:p w14:paraId="2D967EF5" w14:textId="70037AD0" w:rsidR="005A50B8" w:rsidRPr="00A60232" w:rsidRDefault="005A50B8" w:rsidP="005A50B8">
      <w:pPr>
        <w:rPr>
          <w:lang w:val="en-US"/>
        </w:rPr>
      </w:pPr>
      <w:r w:rsidRPr="00A60232">
        <w:rPr>
          <w:lang w:val="en-US"/>
        </w:rPr>
        <w:t>In Visual Studio Code open the integrated terminal and enter:</w:t>
      </w:r>
    </w:p>
    <w:p w14:paraId="508B6364" w14:textId="6BF2BD36" w:rsidR="005A50B8" w:rsidRPr="00A60232" w:rsidRDefault="005A50B8" w:rsidP="005A50B8">
      <w:pPr>
        <w:pStyle w:val="Codestijl2"/>
      </w:pPr>
      <w:r w:rsidRPr="00A60232">
        <w:t>npm init</w:t>
      </w:r>
    </w:p>
    <w:p w14:paraId="26F28EB2" w14:textId="6CEC76F2" w:rsidR="005A50B8" w:rsidRPr="00A60232" w:rsidRDefault="005A50B8" w:rsidP="005A50B8">
      <w:pPr>
        <w:pStyle w:val="Codestijl2"/>
      </w:pPr>
      <w:r w:rsidRPr="00A60232">
        <w:t xml:space="preserve">eslint </w:t>
      </w:r>
      <w:r w:rsidR="00843B72">
        <w:t>--</w:t>
      </w:r>
      <w:r w:rsidRPr="00A60232">
        <w:t>init</w:t>
      </w:r>
    </w:p>
    <w:p w14:paraId="1785C152" w14:textId="40B2666C" w:rsidR="005A50B8" w:rsidRPr="00A60232" w:rsidRDefault="005A50B8" w:rsidP="005A50B8">
      <w:pPr>
        <w:rPr>
          <w:lang w:val="en-US"/>
        </w:rPr>
      </w:pPr>
      <w:r w:rsidRPr="00A60232">
        <w:rPr>
          <w:lang w:val="en-US"/>
        </w:rPr>
        <w:lastRenderedPageBreak/>
        <w:t xml:space="preserve">just like we have done before. Use as entry file: </w:t>
      </w:r>
      <w:r w:rsidR="00A14B98" w:rsidRPr="00A60232">
        <w:rPr>
          <w:lang w:val="en-US"/>
        </w:rPr>
        <w:t>start.js</w:t>
      </w:r>
    </w:p>
    <w:p w14:paraId="4D055573" w14:textId="0EABA856" w:rsidR="005A50B8" w:rsidRPr="00A60232" w:rsidRDefault="005A50B8" w:rsidP="005A50B8">
      <w:pPr>
        <w:rPr>
          <w:lang w:val="en-US"/>
        </w:rPr>
      </w:pPr>
      <w:r w:rsidRPr="00A60232">
        <w:rPr>
          <w:lang w:val="en-US"/>
        </w:rPr>
        <w:t>Then add</w:t>
      </w:r>
      <w:r w:rsidR="00A14B98" w:rsidRPr="00A60232">
        <w:rPr>
          <w:lang w:val="en-US"/>
        </w:rPr>
        <w:t xml:space="preserve"> the required module for mongo and working with rest api’s (-save adds module this to the package dependencies):</w:t>
      </w:r>
    </w:p>
    <w:p w14:paraId="23846C20" w14:textId="73D7D84E" w:rsidR="00A14B98" w:rsidRPr="00A60232" w:rsidRDefault="00A14B98" w:rsidP="00A14B98">
      <w:pPr>
        <w:pStyle w:val="Codestijl2"/>
      </w:pPr>
      <w:r w:rsidRPr="00A60232">
        <w:t>npm install mongodb -save</w:t>
      </w:r>
    </w:p>
    <w:p w14:paraId="3A9211E9" w14:textId="1B66E35C" w:rsidR="00A14B98" w:rsidRPr="00A60232" w:rsidRDefault="00A14B98" w:rsidP="00A14B98">
      <w:pPr>
        <w:pStyle w:val="Codestijl2"/>
      </w:pPr>
      <w:r w:rsidRPr="00A60232">
        <w:t>npm install mongoose -save</w:t>
      </w:r>
    </w:p>
    <w:p w14:paraId="552D1158" w14:textId="42F81289" w:rsidR="00A14B98" w:rsidRPr="00A60232" w:rsidRDefault="00A14B98" w:rsidP="00A14B98">
      <w:pPr>
        <w:pStyle w:val="Codestijl2"/>
      </w:pPr>
      <w:r w:rsidRPr="00A60232">
        <w:t>npm install express -save</w:t>
      </w:r>
    </w:p>
    <w:p w14:paraId="123C170A" w14:textId="77777777" w:rsidR="00A14B98" w:rsidRPr="00A60232" w:rsidRDefault="00A14B98" w:rsidP="00A14B98">
      <w:pPr>
        <w:pStyle w:val="Codestijl2"/>
      </w:pPr>
      <w:r w:rsidRPr="00A60232">
        <w:t>npm install body-parser -save</w:t>
      </w:r>
    </w:p>
    <w:p w14:paraId="41EBE850" w14:textId="77777777" w:rsidR="00A14B98" w:rsidRPr="00A60232" w:rsidRDefault="00A14B98" w:rsidP="005A50B8">
      <w:pPr>
        <w:rPr>
          <w:lang w:val="en-US"/>
        </w:rPr>
      </w:pPr>
    </w:p>
    <w:p w14:paraId="7106D62B" w14:textId="05E1951B" w:rsidR="00B72047" w:rsidRPr="00A60232" w:rsidRDefault="00B72047" w:rsidP="00B72047">
      <w:pPr>
        <w:pStyle w:val="Kop2"/>
        <w:rPr>
          <w:lang w:val="en-US"/>
        </w:rPr>
      </w:pPr>
      <w:bookmarkStart w:id="19" w:name="_Toc523292175"/>
      <w:r w:rsidRPr="00A60232">
        <w:rPr>
          <w:lang w:val="en-US"/>
        </w:rPr>
        <w:t>Adding data</w:t>
      </w:r>
      <w:bookmarkEnd w:id="19"/>
    </w:p>
    <w:p w14:paraId="36E1AAFB" w14:textId="622F682B" w:rsidR="00A14B98" w:rsidRPr="00A60232" w:rsidRDefault="000A6BA0" w:rsidP="005A50B8">
      <w:pPr>
        <w:rPr>
          <w:lang w:val="en-US"/>
        </w:rPr>
      </w:pPr>
      <w:r w:rsidRPr="00A60232">
        <w:rPr>
          <w:lang w:val="en-US"/>
        </w:rPr>
        <w:t xml:space="preserve">Now add the file </w:t>
      </w:r>
      <w:r w:rsidR="00F338A0" w:rsidRPr="00A60232">
        <w:rPr>
          <w:b/>
          <w:lang w:val="en-US"/>
        </w:rPr>
        <w:t>setupdb</w:t>
      </w:r>
      <w:r w:rsidRPr="00A60232">
        <w:rPr>
          <w:b/>
          <w:lang w:val="en-US"/>
        </w:rPr>
        <w:t>.js</w:t>
      </w:r>
      <w:r w:rsidRPr="00A60232">
        <w:rPr>
          <w:lang w:val="en-US"/>
        </w:rPr>
        <w:t xml:space="preserve"> to add some data to our mongodb database.</w:t>
      </w:r>
    </w:p>
    <w:p w14:paraId="173AF347" w14:textId="32408922" w:rsidR="000A6BA0" w:rsidRPr="00A60232" w:rsidRDefault="000A6BA0" w:rsidP="005A50B8">
      <w:pPr>
        <w:rPr>
          <w:lang w:val="en-US"/>
        </w:rPr>
      </w:pPr>
    </w:p>
    <w:p w14:paraId="70D9A98D" w14:textId="7F98FF6B" w:rsidR="00CA2DBF" w:rsidRPr="00A60232" w:rsidRDefault="00CA2DBF" w:rsidP="005A50B8">
      <w:pPr>
        <w:rPr>
          <w:lang w:val="en-US"/>
        </w:rPr>
      </w:pPr>
      <w:r w:rsidRPr="00A60232">
        <w:rPr>
          <w:lang w:val="en-US"/>
        </w:rPr>
        <w:t>We wi</w:t>
      </w:r>
      <w:r w:rsidR="00297218" w:rsidRPr="00A60232">
        <w:rPr>
          <w:lang w:val="en-US"/>
        </w:rPr>
        <w:t xml:space="preserve">ll create a </w:t>
      </w:r>
      <w:r w:rsidR="00297218" w:rsidRPr="00A60232">
        <w:rPr>
          <w:b/>
          <w:lang w:val="en-US"/>
        </w:rPr>
        <w:t>catalog</w:t>
      </w:r>
      <w:r w:rsidR="00297218" w:rsidRPr="00A60232">
        <w:rPr>
          <w:lang w:val="en-US"/>
        </w:rPr>
        <w:t xml:space="preserve"> </w:t>
      </w:r>
      <w:r w:rsidRPr="00A60232">
        <w:rPr>
          <w:lang w:val="en-US"/>
        </w:rPr>
        <w:t xml:space="preserve">database with a </w:t>
      </w:r>
      <w:r w:rsidRPr="00A60232">
        <w:rPr>
          <w:b/>
          <w:lang w:val="en-US"/>
        </w:rPr>
        <w:t>products</w:t>
      </w:r>
      <w:r w:rsidRPr="00A60232">
        <w:rPr>
          <w:lang w:val="en-US"/>
        </w:rPr>
        <w:t xml:space="preserve"> collection.</w:t>
      </w:r>
      <w:r w:rsidR="00297218" w:rsidRPr="00A60232">
        <w:rPr>
          <w:lang w:val="en-US"/>
        </w:rPr>
        <w:t xml:space="preserve"> An add some sample data to start with.</w:t>
      </w:r>
    </w:p>
    <w:p w14:paraId="2B8BA88E" w14:textId="27CE0CA8" w:rsidR="00297218" w:rsidRPr="00A60232" w:rsidRDefault="00297218" w:rsidP="005A50B8">
      <w:pPr>
        <w:rPr>
          <w:lang w:val="en-US"/>
        </w:rPr>
      </w:pPr>
    </w:p>
    <w:p w14:paraId="26C83DEF" w14:textId="3D5306BB" w:rsidR="00297218" w:rsidRPr="00A60232" w:rsidRDefault="00297218" w:rsidP="005A50B8">
      <w:pPr>
        <w:rPr>
          <w:lang w:val="en-US"/>
        </w:rPr>
      </w:pPr>
      <w:r w:rsidRPr="00A60232">
        <w:rPr>
          <w:lang w:val="en-US"/>
        </w:rPr>
        <w:t>We can do this using just the mongodb module as we see first. After that we will refactor the code to use mongoose, a ORM module for mongo.</w:t>
      </w:r>
    </w:p>
    <w:p w14:paraId="45BD254C" w14:textId="1BF03899" w:rsidR="00297218" w:rsidRPr="00A60232" w:rsidRDefault="00F073F8" w:rsidP="005A50B8">
      <w:pPr>
        <w:rPr>
          <w:lang w:val="en-US"/>
        </w:rPr>
      </w:pPr>
      <w:r w:rsidRPr="00A60232">
        <w:rPr>
          <w:noProof/>
          <w:lang w:val="en-US"/>
        </w:rPr>
        <mc:AlternateContent>
          <mc:Choice Requires="wps">
            <w:drawing>
              <wp:anchor distT="91440" distB="91440" distL="114300" distR="114300" simplePos="0" relativeHeight="251659264" behindDoc="0" locked="0" layoutInCell="1" allowOverlap="1" wp14:anchorId="0BA55312" wp14:editId="190D314F">
                <wp:simplePos x="0" y="0"/>
                <wp:positionH relativeFrom="margin">
                  <wp:align>left</wp:align>
                </wp:positionH>
                <wp:positionV relativeFrom="paragraph">
                  <wp:posOffset>274955</wp:posOffset>
                </wp:positionV>
                <wp:extent cx="5684520" cy="1403985"/>
                <wp:effectExtent l="0" t="0" r="0" b="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403985"/>
                        </a:xfrm>
                        <a:prstGeom prst="rect">
                          <a:avLst/>
                        </a:prstGeom>
                        <a:noFill/>
                        <a:ln w="9525">
                          <a:noFill/>
                          <a:miter lim="800000"/>
                          <a:headEnd/>
                          <a:tailEnd/>
                        </a:ln>
                      </wps:spPr>
                      <wps:txbx>
                        <w:txbxContent>
                          <w:p w14:paraId="1B6FE1CE" w14:textId="4CD82AD6"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 xml:space="preserve">Tip: to check if data is actually added to your database: open a </w:t>
                            </w:r>
                            <w:r>
                              <w:rPr>
                                <w:i/>
                                <w:iCs/>
                                <w:color w:val="00AAC8" w:themeColor="accent1"/>
                                <w:lang w:val="en-GB"/>
                              </w:rPr>
                              <w:t xml:space="preserve">Linux terminal window and type: </w:t>
                            </w:r>
                            <w:r w:rsidRPr="00F073F8">
                              <w:rPr>
                                <w:rStyle w:val="Codestijl2Char"/>
                                <w:lang w:val="en-GB"/>
                              </w:rPr>
                              <w:t>docker exec -it mongodb mongo</w:t>
                            </w:r>
                          </w:p>
                          <w:p w14:paraId="2E365A54" w14:textId="77777777"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You are now in the mongo shell.</w:t>
                            </w:r>
                          </w:p>
                          <w:p w14:paraId="76340EB8" w14:textId="77777777"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 xml:space="preserve">Type: </w:t>
                            </w:r>
                            <w:r w:rsidRPr="00F073F8">
                              <w:rPr>
                                <w:rStyle w:val="Codestijl2Char"/>
                                <w:lang w:val="en-GB"/>
                              </w:rPr>
                              <w:t>use catalog</w:t>
                            </w:r>
                            <w:r w:rsidRPr="00F073F8">
                              <w:rPr>
                                <w:i/>
                                <w:iCs/>
                                <w:color w:val="00AAC8" w:themeColor="accent1"/>
                                <w:lang w:val="en-GB"/>
                              </w:rPr>
                              <w:t xml:space="preserve"> to switch to the catalog database.</w:t>
                            </w:r>
                          </w:p>
                          <w:p w14:paraId="0C322317" w14:textId="4625B09D"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 xml:space="preserve">Type: </w:t>
                            </w:r>
                            <w:r w:rsidRPr="00F073F8">
                              <w:rPr>
                                <w:rStyle w:val="Codestijl2Char"/>
                                <w:lang w:val="en-GB"/>
                              </w:rPr>
                              <w:t>db.products.find({})</w:t>
                            </w:r>
                            <w:r w:rsidRPr="00F073F8">
                              <w:rPr>
                                <w:i/>
                                <w:iCs/>
                                <w:color w:val="00AAC8" w:themeColor="accent1"/>
                                <w:lang w:val="en-GB"/>
                              </w:rPr>
                              <w:t xml:space="preserve"> to query alle documents in the products collection.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A55312" id="_x0000_t202" coordsize="21600,21600" o:spt="202" path="m,l,21600r21600,l21600,xe">
                <v:stroke joinstyle="miter"/>
                <v:path gradientshapeok="t" o:connecttype="rect"/>
              </v:shapetype>
              <v:shape id="Tekstvak 2" o:spid="_x0000_s1026" type="#_x0000_t202" style="position:absolute;margin-left:0;margin-top:21.65pt;width:447.6pt;height:110.55pt;z-index:251659264;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" filled="f" stroked="f">
                <v:textbox style="mso-fit-shape-to-text:t">
                  <w:txbxContent>
                    <w:p w14:paraId="1B6FE1CE" w14:textId="4CD82AD6"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 xml:space="preserve">Tip: to check if data is actually added to your database: open a </w:t>
                      </w:r>
                      <w:r>
                        <w:rPr>
                          <w:i/>
                          <w:iCs/>
                          <w:color w:val="00AAC8" w:themeColor="accent1"/>
                          <w:lang w:val="en-GB"/>
                        </w:rPr>
                        <w:t xml:space="preserve">Linux terminal window and type: </w:t>
                      </w:r>
                      <w:r w:rsidRPr="00F073F8">
                        <w:rPr>
                          <w:rStyle w:val="Codestijl2Char"/>
                          <w:lang w:val="en-GB"/>
                        </w:rPr>
                        <w:t>docker exec -it mongodb mongo</w:t>
                      </w:r>
                    </w:p>
                    <w:p w14:paraId="2E365A54" w14:textId="77777777"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You are now in the mongo shell.</w:t>
                      </w:r>
                    </w:p>
                    <w:p w14:paraId="76340EB8" w14:textId="77777777"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 xml:space="preserve">Type: </w:t>
                      </w:r>
                      <w:r w:rsidRPr="00F073F8">
                        <w:rPr>
                          <w:rStyle w:val="Codestijl2Char"/>
                          <w:lang w:val="en-GB"/>
                        </w:rPr>
                        <w:t>use catalog</w:t>
                      </w:r>
                      <w:r w:rsidRPr="00F073F8">
                        <w:rPr>
                          <w:i/>
                          <w:iCs/>
                          <w:color w:val="00AAC8" w:themeColor="accent1"/>
                          <w:lang w:val="en-GB"/>
                        </w:rPr>
                        <w:t xml:space="preserve"> to switch to the catalog database.</w:t>
                      </w:r>
                    </w:p>
                    <w:p w14:paraId="0C322317" w14:textId="4625B09D" w:rsidR="00841EDC" w:rsidRPr="00F073F8" w:rsidRDefault="00841EDC" w:rsidP="00F073F8">
                      <w:pPr>
                        <w:pBdr>
                          <w:top w:val="single" w:sz="24" w:space="8" w:color="00AAC8" w:themeColor="accent1"/>
                          <w:bottom w:val="single" w:sz="24" w:space="8" w:color="00AAC8" w:themeColor="accent1"/>
                        </w:pBdr>
                        <w:rPr>
                          <w:i/>
                          <w:iCs/>
                          <w:color w:val="00AAC8" w:themeColor="accent1"/>
                          <w:lang w:val="en-GB"/>
                        </w:rPr>
                      </w:pPr>
                      <w:r w:rsidRPr="00F073F8">
                        <w:rPr>
                          <w:i/>
                          <w:iCs/>
                          <w:color w:val="00AAC8" w:themeColor="accent1"/>
                          <w:lang w:val="en-GB"/>
                        </w:rPr>
                        <w:t xml:space="preserve">Type: </w:t>
                      </w:r>
                      <w:r w:rsidRPr="00F073F8">
                        <w:rPr>
                          <w:rStyle w:val="Codestijl2Char"/>
                          <w:lang w:val="en-GB"/>
                        </w:rPr>
                        <w:t>db.products.find({})</w:t>
                      </w:r>
                      <w:r w:rsidRPr="00F073F8">
                        <w:rPr>
                          <w:i/>
                          <w:iCs/>
                          <w:color w:val="00AAC8" w:themeColor="accent1"/>
                          <w:lang w:val="en-GB"/>
                        </w:rPr>
                        <w:t xml:space="preserve"> to query alle documents in the products collection.</w:t>
                      </w:r>
                    </w:p>
                  </w:txbxContent>
                </v:textbox>
                <w10:wrap type="topAndBottom" anchorx="margin"/>
              </v:shape>
            </w:pict>
          </mc:Fallback>
        </mc:AlternateContent>
      </w:r>
    </w:p>
    <w:p w14:paraId="0E2633EF" w14:textId="1C5D969F" w:rsidR="00297218" w:rsidRPr="00A60232" w:rsidRDefault="008531E8" w:rsidP="005A50B8">
      <w:pPr>
        <w:rPr>
          <w:lang w:val="en-US"/>
        </w:rPr>
      </w:pPr>
      <w:r w:rsidRPr="00A60232">
        <w:rPr>
          <w:lang w:val="en-US"/>
        </w:rPr>
        <w:t>Step 1:</w:t>
      </w:r>
    </w:p>
    <w:p w14:paraId="5396AB38"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mongo</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DCDCAA"/>
          <w:sz w:val="21"/>
          <w:szCs w:val="21"/>
          <w:lang w:val="en-US" w:eastAsia="en-GB"/>
        </w:rPr>
        <w:t>require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'mongodb'</w:t>
      </w:r>
      <w:r w:rsidRPr="00A60232">
        <w:rPr>
          <w:rFonts w:ascii="Courier New" w:eastAsia="Times New Roman" w:hAnsi="Courier New" w:cs="Courier New"/>
          <w:color w:val="D4D4D4"/>
          <w:sz w:val="21"/>
          <w:szCs w:val="21"/>
          <w:lang w:val="en-US" w:eastAsia="en-GB"/>
        </w:rPr>
        <w:t>);</w:t>
      </w:r>
    </w:p>
    <w:p w14:paraId="5633577D"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p>
    <w:p w14:paraId="0AB02F94"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mongo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w:t>
      </w:r>
    </w:p>
    <w:p w14:paraId="241DFA16"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CE9178"/>
          <w:sz w:val="21"/>
          <w:szCs w:val="21"/>
          <w:lang w:val="en-US" w:eastAsia="en-GB"/>
        </w:rPr>
        <w:t>'mongodb://localhost:27017/catalog'</w:t>
      </w:r>
      <w:r w:rsidRPr="00A60232">
        <w:rPr>
          <w:rFonts w:ascii="Courier New" w:eastAsia="Times New Roman" w:hAnsi="Courier New" w:cs="Courier New"/>
          <w:color w:val="D4D4D4"/>
          <w:sz w:val="21"/>
          <w:szCs w:val="21"/>
          <w:lang w:val="en-US" w:eastAsia="en-GB"/>
        </w:rPr>
        <w:t>;</w:t>
      </w:r>
    </w:p>
    <w:p w14:paraId="2D0FF61C"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p>
    <w:p w14:paraId="58615B06"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connect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29EDE0A1"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throw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w:t>
      </w:r>
    </w:p>
    <w:p w14:paraId="25CF4619"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'Connected to mongodb.'</w:t>
      </w:r>
      <w:r w:rsidRPr="00A60232">
        <w:rPr>
          <w:rFonts w:ascii="Courier New" w:eastAsia="Times New Roman" w:hAnsi="Courier New" w:cs="Courier New"/>
          <w:color w:val="D4D4D4"/>
          <w:sz w:val="21"/>
          <w:szCs w:val="21"/>
          <w:lang w:val="en-US" w:eastAsia="en-GB"/>
        </w:rPr>
        <w:t>);</w:t>
      </w:r>
    </w:p>
    <w:p w14:paraId="1BC0FD1C"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close</w:t>
      </w:r>
      <w:r w:rsidRPr="00A60232">
        <w:rPr>
          <w:rFonts w:ascii="Courier New" w:eastAsia="Times New Roman" w:hAnsi="Courier New" w:cs="Courier New"/>
          <w:color w:val="D4D4D4"/>
          <w:sz w:val="21"/>
          <w:szCs w:val="21"/>
          <w:lang w:val="en-US" w:eastAsia="en-GB"/>
        </w:rPr>
        <w:t>();</w:t>
      </w:r>
    </w:p>
    <w:p w14:paraId="55BACE59"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7A8B087E" w14:textId="77777777" w:rsidR="008531E8" w:rsidRPr="00A60232" w:rsidRDefault="008531E8" w:rsidP="008531E8">
      <w:pPr>
        <w:shd w:val="clear" w:color="auto" w:fill="1E1E1E"/>
        <w:spacing w:line="285" w:lineRule="atLeast"/>
        <w:rPr>
          <w:rFonts w:ascii="Courier New" w:eastAsia="Times New Roman" w:hAnsi="Courier New" w:cs="Courier New"/>
          <w:color w:val="D4D4D4"/>
          <w:sz w:val="21"/>
          <w:szCs w:val="21"/>
          <w:lang w:val="en-US" w:eastAsia="en-GB"/>
        </w:rPr>
      </w:pPr>
    </w:p>
    <w:p w14:paraId="4D681FFD" w14:textId="42D1B3A6" w:rsidR="008531E8" w:rsidRPr="00A60232" w:rsidRDefault="008531E8" w:rsidP="005A50B8">
      <w:pPr>
        <w:rPr>
          <w:lang w:val="en-US"/>
        </w:rPr>
      </w:pPr>
    </w:p>
    <w:p w14:paraId="01E5B41C" w14:textId="1F012CDB" w:rsidR="008531E8" w:rsidRPr="00A60232" w:rsidRDefault="008531E8" w:rsidP="005A50B8">
      <w:pPr>
        <w:rPr>
          <w:lang w:val="en-US"/>
        </w:rPr>
      </w:pPr>
      <w:r w:rsidRPr="00A60232">
        <w:rPr>
          <w:lang w:val="en-US"/>
        </w:rPr>
        <w:t>Try and run the code. If all goes well you should see the message.</w:t>
      </w:r>
    </w:p>
    <w:p w14:paraId="0B229AF7" w14:textId="2B4959BA" w:rsidR="008531E8" w:rsidRPr="00A60232" w:rsidRDefault="00635AC0" w:rsidP="005A50B8">
      <w:pPr>
        <w:rPr>
          <w:lang w:val="en-US"/>
        </w:rPr>
      </w:pPr>
      <w:r w:rsidRPr="00A60232">
        <w:rPr>
          <w:lang w:val="en-US"/>
        </w:rPr>
        <w:t>You will get a warning. Change the code according to the given hint:</w:t>
      </w:r>
    </w:p>
    <w:p w14:paraId="0466E208" w14:textId="77777777" w:rsidR="00635AC0" w:rsidRPr="00A60232" w:rsidRDefault="00635AC0" w:rsidP="00635AC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connect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useNewUrlParser: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38040E09" w14:textId="65E6537C" w:rsidR="00635AC0" w:rsidRPr="00A60232" w:rsidRDefault="00635AC0" w:rsidP="005A50B8">
      <w:pPr>
        <w:rPr>
          <w:lang w:val="en-US"/>
        </w:rPr>
      </w:pPr>
      <w:r w:rsidRPr="00A60232">
        <w:rPr>
          <w:lang w:val="en-US"/>
        </w:rPr>
        <w:t>And try again. The warning should be gone.</w:t>
      </w:r>
    </w:p>
    <w:p w14:paraId="0C81AD69" w14:textId="77777777" w:rsidR="00635AC0" w:rsidRPr="00A60232" w:rsidRDefault="00635AC0" w:rsidP="005A50B8">
      <w:pPr>
        <w:rPr>
          <w:lang w:val="en-US"/>
        </w:rPr>
      </w:pPr>
    </w:p>
    <w:p w14:paraId="11EBB0D7" w14:textId="16ED4EA8" w:rsidR="00CA2DBF" w:rsidRPr="00A60232" w:rsidRDefault="000318DC" w:rsidP="005A50B8">
      <w:pPr>
        <w:rPr>
          <w:lang w:val="en-US"/>
        </w:rPr>
      </w:pPr>
      <w:r w:rsidRPr="00A60232">
        <w:rPr>
          <w:lang w:val="en-US"/>
        </w:rPr>
        <w:t>Change the code to:</w:t>
      </w:r>
    </w:p>
    <w:p w14:paraId="00D20391"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mongo</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DCDCAA"/>
          <w:sz w:val="21"/>
          <w:szCs w:val="21"/>
          <w:lang w:val="en-US" w:eastAsia="en-GB"/>
        </w:rPr>
        <w:t>require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'mongodb'</w:t>
      </w:r>
      <w:r w:rsidRPr="00A60232">
        <w:rPr>
          <w:rFonts w:ascii="Courier New" w:eastAsia="Times New Roman" w:hAnsi="Courier New" w:cs="Courier New"/>
          <w:color w:val="D4D4D4"/>
          <w:sz w:val="21"/>
          <w:szCs w:val="21"/>
          <w:lang w:val="en-US" w:eastAsia="en-GB"/>
        </w:rPr>
        <w:t>);</w:t>
      </w:r>
    </w:p>
    <w:p w14:paraId="13DF8F45"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p>
    <w:p w14:paraId="02880963"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mongo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w:t>
      </w:r>
    </w:p>
    <w:p w14:paraId="37DCC63D"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lastRenderedPageBreak/>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CE9178"/>
          <w:sz w:val="21"/>
          <w:szCs w:val="21"/>
          <w:lang w:val="en-US" w:eastAsia="en-GB"/>
        </w:rPr>
        <w:t>'mongodb://localhost:27017/catalog'</w:t>
      </w:r>
      <w:r w:rsidRPr="00A60232">
        <w:rPr>
          <w:rFonts w:ascii="Courier New" w:eastAsia="Times New Roman" w:hAnsi="Courier New" w:cs="Courier New"/>
          <w:color w:val="D4D4D4"/>
          <w:sz w:val="21"/>
          <w:szCs w:val="21"/>
          <w:lang w:val="en-US" w:eastAsia="en-GB"/>
        </w:rPr>
        <w:t>;</w:t>
      </w:r>
    </w:p>
    <w:p w14:paraId="2BADD4E3"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p>
    <w:p w14:paraId="46CCDC89"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mongoClient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connect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useNewUrlParser: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3C3545F7"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throw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w:t>
      </w:r>
    </w:p>
    <w:p w14:paraId="62C9F888"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'Connected to mongodb.'</w:t>
      </w:r>
      <w:r w:rsidRPr="00A60232">
        <w:rPr>
          <w:rFonts w:ascii="Courier New" w:eastAsia="Times New Roman" w:hAnsi="Courier New" w:cs="Courier New"/>
          <w:color w:val="D4D4D4"/>
          <w:sz w:val="21"/>
          <w:szCs w:val="21"/>
          <w:lang w:val="en-US" w:eastAsia="en-GB"/>
        </w:rPr>
        <w:t>);</w:t>
      </w:r>
    </w:p>
    <w:p w14:paraId="79507782"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dbo</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'catalog'</w:t>
      </w:r>
      <w:r w:rsidRPr="00A60232">
        <w:rPr>
          <w:rFonts w:ascii="Courier New" w:eastAsia="Times New Roman" w:hAnsi="Courier New" w:cs="Courier New"/>
          <w:color w:val="D4D4D4"/>
          <w:sz w:val="21"/>
          <w:szCs w:val="21"/>
          <w:lang w:val="en-US" w:eastAsia="en-GB"/>
        </w:rPr>
        <w:t>);</w:t>
      </w:r>
    </w:p>
    <w:p w14:paraId="1F05AAF8"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createCollection</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'products'</w:t>
      </w:r>
      <w:r w:rsidRPr="00A60232">
        <w:rPr>
          <w:rFonts w:ascii="Courier New" w:eastAsia="Times New Roman" w:hAnsi="Courier New" w:cs="Courier New"/>
          <w:color w:val="D4D4D4"/>
          <w:sz w:val="21"/>
          <w:szCs w:val="21"/>
          <w:lang w:val="en-US" w:eastAsia="en-GB"/>
        </w:rPr>
        <w:t>, (</w:t>
      </w:r>
      <w:r w:rsidRPr="00A60232">
        <w:rPr>
          <w:rFonts w:ascii="Courier New" w:eastAsia="Times New Roman" w:hAnsi="Courier New" w:cs="Courier New"/>
          <w:color w:val="9CDCFE"/>
          <w:sz w:val="21"/>
          <w:szCs w:val="21"/>
          <w:lang w:val="en-US" w:eastAsia="en-GB"/>
        </w:rPr>
        <w:t>errCollection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res</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377C9F92"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errCollection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throw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errCollection</w:t>
      </w:r>
      <w:r w:rsidRPr="00A60232">
        <w:rPr>
          <w:rFonts w:ascii="Courier New" w:eastAsia="Times New Roman" w:hAnsi="Courier New" w:cs="Courier New"/>
          <w:color w:val="D4D4D4"/>
          <w:sz w:val="21"/>
          <w:szCs w:val="21"/>
          <w:lang w:val="en-US" w:eastAsia="en-GB"/>
        </w:rPr>
        <w:t>;</w:t>
      </w:r>
    </w:p>
    <w:p w14:paraId="430275B6"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'Collection products created.'</w:t>
      </w:r>
      <w:r w:rsidRPr="00A60232">
        <w:rPr>
          <w:rFonts w:ascii="Courier New" w:eastAsia="Times New Roman" w:hAnsi="Courier New" w:cs="Courier New"/>
          <w:color w:val="D4D4D4"/>
          <w:sz w:val="21"/>
          <w:szCs w:val="21"/>
          <w:lang w:val="en-US" w:eastAsia="en-GB"/>
        </w:rPr>
        <w:t>);</w:t>
      </w:r>
    </w:p>
    <w:p w14:paraId="506AA082"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close</w:t>
      </w:r>
      <w:r w:rsidRPr="00A60232">
        <w:rPr>
          <w:rFonts w:ascii="Courier New" w:eastAsia="Times New Roman" w:hAnsi="Courier New" w:cs="Courier New"/>
          <w:color w:val="D4D4D4"/>
          <w:sz w:val="21"/>
          <w:szCs w:val="21"/>
          <w:lang w:val="en-US" w:eastAsia="en-GB"/>
        </w:rPr>
        <w:t>();</w:t>
      </w:r>
    </w:p>
    <w:p w14:paraId="259C6974"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7C8652E4"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4826E72B" w14:textId="77777777" w:rsidR="000318DC" w:rsidRPr="00A60232" w:rsidRDefault="000318DC" w:rsidP="000318DC">
      <w:pPr>
        <w:shd w:val="clear" w:color="auto" w:fill="1E1E1E"/>
        <w:spacing w:line="285" w:lineRule="atLeast"/>
        <w:rPr>
          <w:rFonts w:ascii="Courier New" w:eastAsia="Times New Roman" w:hAnsi="Courier New" w:cs="Courier New"/>
          <w:color w:val="D4D4D4"/>
          <w:sz w:val="21"/>
          <w:szCs w:val="21"/>
          <w:lang w:val="en-US" w:eastAsia="en-GB"/>
        </w:rPr>
      </w:pPr>
    </w:p>
    <w:p w14:paraId="268D9C54" w14:textId="28EF3981" w:rsidR="000318DC" w:rsidRPr="00A60232" w:rsidRDefault="000318DC" w:rsidP="005A50B8">
      <w:pPr>
        <w:rPr>
          <w:lang w:val="en-US"/>
        </w:rPr>
      </w:pPr>
    </w:p>
    <w:p w14:paraId="7C7DE5B9" w14:textId="3AE5503C" w:rsidR="000318DC" w:rsidRPr="00A60232" w:rsidRDefault="000318DC" w:rsidP="005A50B8">
      <w:pPr>
        <w:rPr>
          <w:lang w:val="en-US"/>
        </w:rPr>
      </w:pPr>
      <w:r w:rsidRPr="00A60232">
        <w:rPr>
          <w:lang w:val="en-US"/>
        </w:rPr>
        <w:t xml:space="preserve">Run the code </w:t>
      </w:r>
      <w:r w:rsidR="00C81851" w:rsidRPr="00A60232">
        <w:rPr>
          <w:lang w:val="en-US"/>
        </w:rPr>
        <w:t>(</w:t>
      </w:r>
      <w:r w:rsidR="00C81851" w:rsidRPr="00A60232">
        <w:rPr>
          <w:rStyle w:val="Codestijl2Char"/>
          <w:lang w:val="en-US"/>
        </w:rPr>
        <w:t>node setupdb.js</w:t>
      </w:r>
      <w:r w:rsidR="00C81851" w:rsidRPr="00A60232">
        <w:rPr>
          <w:lang w:val="en-US"/>
        </w:rPr>
        <w:t xml:space="preserve">) </w:t>
      </w:r>
      <w:r w:rsidRPr="00A60232">
        <w:rPr>
          <w:lang w:val="en-US"/>
        </w:rPr>
        <w:t>to check if you get two messages.</w:t>
      </w:r>
    </w:p>
    <w:p w14:paraId="1F9FAADD" w14:textId="761BB492" w:rsidR="000318DC" w:rsidRPr="00A60232" w:rsidRDefault="00F44BB6" w:rsidP="005A50B8">
      <w:pPr>
        <w:rPr>
          <w:lang w:val="en-US"/>
        </w:rPr>
      </w:pPr>
      <w:r w:rsidRPr="00A60232">
        <w:rPr>
          <w:lang w:val="en-US"/>
        </w:rPr>
        <w:t>A new database with a collection has been created.</w:t>
      </w:r>
    </w:p>
    <w:p w14:paraId="1FEB3941" w14:textId="1E0041F7" w:rsidR="00F44BB6" w:rsidRPr="00A60232" w:rsidRDefault="00F44BB6" w:rsidP="005A50B8">
      <w:pPr>
        <w:rPr>
          <w:lang w:val="en-US"/>
        </w:rPr>
      </w:pPr>
    </w:p>
    <w:p w14:paraId="0AEF61EC" w14:textId="053964EB" w:rsidR="00F44BB6" w:rsidRPr="00A60232" w:rsidRDefault="00F44BB6" w:rsidP="005A50B8">
      <w:pPr>
        <w:rPr>
          <w:lang w:val="en-US"/>
        </w:rPr>
      </w:pPr>
      <w:r w:rsidRPr="00A60232">
        <w:rPr>
          <w:lang w:val="en-US"/>
        </w:rPr>
        <w:t>To insert a new record into the collection, add to following code after console.log(‘Collection products created.’):</w:t>
      </w:r>
    </w:p>
    <w:p w14:paraId="05E14AFD" w14:textId="77777777" w:rsidR="00F44BB6" w:rsidRPr="00A60232" w:rsidRDefault="00F44BB6" w:rsidP="005A50B8">
      <w:pPr>
        <w:rPr>
          <w:lang w:val="en-US"/>
        </w:rPr>
      </w:pPr>
    </w:p>
    <w:p w14:paraId="48559086" w14:textId="227CC7AE" w:rsidR="00F44BB6" w:rsidRPr="00A60232" w:rsidRDefault="00F44BB6" w:rsidP="00F44BB6">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 xml:space="preserve">      products</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insertOne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w:t>
      </w:r>
      <w:r w:rsidRPr="00A60232">
        <w:rPr>
          <w:rFonts w:ascii="Courier New" w:eastAsia="Times New Roman" w:hAnsi="Courier New" w:cs="Courier New"/>
          <w:color w:val="9CDCFE"/>
          <w:sz w:val="21"/>
          <w:szCs w:val="21"/>
          <w:lang w:val="en-US" w:eastAsia="en-GB"/>
        </w:rPr>
        <w:t>errInsert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res</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15964C4F" w14:textId="77777777" w:rsidR="00F44BB6" w:rsidRPr="00A60232" w:rsidRDefault="00F44BB6" w:rsidP="00F44BB6">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errInsert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throw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errInsert</w:t>
      </w:r>
      <w:r w:rsidRPr="00A60232">
        <w:rPr>
          <w:rFonts w:ascii="Courier New" w:eastAsia="Times New Roman" w:hAnsi="Courier New" w:cs="Courier New"/>
          <w:color w:val="D4D4D4"/>
          <w:sz w:val="21"/>
          <w:szCs w:val="21"/>
          <w:lang w:val="en-US" w:eastAsia="en-GB"/>
        </w:rPr>
        <w:t>;</w:t>
      </w:r>
    </w:p>
    <w:p w14:paraId="41FA2E31" w14:textId="77777777" w:rsidR="00F44BB6" w:rsidRPr="00A60232" w:rsidRDefault="00F44BB6" w:rsidP="00F44BB6">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'1 document inserted'</w:t>
      </w:r>
      <w:r w:rsidRPr="00A60232">
        <w:rPr>
          <w:rFonts w:ascii="Courier New" w:eastAsia="Times New Roman" w:hAnsi="Courier New" w:cs="Courier New"/>
          <w:color w:val="D4D4D4"/>
          <w:sz w:val="21"/>
          <w:szCs w:val="21"/>
          <w:lang w:val="en-US" w:eastAsia="en-GB"/>
        </w:rPr>
        <w:t>);</w:t>
      </w:r>
    </w:p>
    <w:p w14:paraId="35CAF02F" w14:textId="77777777" w:rsidR="00F44BB6" w:rsidRPr="00A60232" w:rsidRDefault="00F44BB6" w:rsidP="00F44BB6">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close</w:t>
      </w:r>
      <w:r w:rsidRPr="00A60232">
        <w:rPr>
          <w:rFonts w:ascii="Courier New" w:eastAsia="Times New Roman" w:hAnsi="Courier New" w:cs="Courier New"/>
          <w:color w:val="D4D4D4"/>
          <w:sz w:val="21"/>
          <w:szCs w:val="21"/>
          <w:lang w:val="en-US" w:eastAsia="en-GB"/>
        </w:rPr>
        <w:t>();</w:t>
      </w:r>
    </w:p>
    <w:p w14:paraId="456D0182" w14:textId="77777777" w:rsidR="00F44BB6" w:rsidRPr="00A60232" w:rsidRDefault="00F44BB6" w:rsidP="00F44BB6">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57B5670D" w14:textId="28051583" w:rsidR="00F44BB6" w:rsidRPr="00A60232" w:rsidRDefault="00F44BB6" w:rsidP="005A50B8">
      <w:pPr>
        <w:rPr>
          <w:lang w:val="en-US"/>
        </w:rPr>
      </w:pPr>
    </w:p>
    <w:p w14:paraId="62D0980F" w14:textId="0243D243" w:rsidR="007143DB" w:rsidRPr="00A60232" w:rsidRDefault="007143DB" w:rsidP="005A50B8">
      <w:pPr>
        <w:rPr>
          <w:lang w:val="en-US"/>
        </w:rPr>
      </w:pPr>
      <w:r w:rsidRPr="00A60232">
        <w:rPr>
          <w:lang w:val="en-US"/>
        </w:rPr>
        <w:t>Add a variable named products and one named product (after dbo):</w:t>
      </w:r>
    </w:p>
    <w:p w14:paraId="07612CAE" w14:textId="77777777"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products</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dbo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collection</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'products'</w:t>
      </w:r>
      <w:r w:rsidRPr="00A60232">
        <w:rPr>
          <w:rFonts w:ascii="Courier New" w:eastAsia="Times New Roman" w:hAnsi="Courier New" w:cs="Courier New"/>
          <w:color w:val="D4D4D4"/>
          <w:sz w:val="21"/>
          <w:szCs w:val="21"/>
          <w:lang w:val="en-US" w:eastAsia="en-GB"/>
        </w:rPr>
        <w:t>);</w:t>
      </w:r>
    </w:p>
    <w:p w14:paraId="35FBC982" w14:textId="77777777"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xml:space="preserve"> = {</w:t>
      </w:r>
    </w:p>
    <w:p w14:paraId="176E3FD8" w14:textId="77777777"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brand: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'HP'</w:t>
      </w:r>
      <w:r w:rsidRPr="00A60232">
        <w:rPr>
          <w:rFonts w:ascii="Courier New" w:eastAsia="Times New Roman" w:hAnsi="Courier New" w:cs="Courier New"/>
          <w:color w:val="D4D4D4"/>
          <w:sz w:val="21"/>
          <w:szCs w:val="21"/>
          <w:lang w:val="en-US" w:eastAsia="en-GB"/>
        </w:rPr>
        <w:t>,</w:t>
      </w:r>
    </w:p>
    <w:p w14:paraId="7B93FD1C" w14:textId="77777777"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productgroup:</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'laptops'</w:t>
      </w:r>
      <w:r w:rsidRPr="00A60232">
        <w:rPr>
          <w:rFonts w:ascii="Courier New" w:eastAsia="Times New Roman" w:hAnsi="Courier New" w:cs="Courier New"/>
          <w:color w:val="D4D4D4"/>
          <w:sz w:val="21"/>
          <w:szCs w:val="21"/>
          <w:lang w:val="en-US" w:eastAsia="en-GB"/>
        </w:rPr>
        <w:t>,</w:t>
      </w:r>
    </w:p>
    <w:p w14:paraId="77620B7D" w14:textId="469C22B7"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 xml:space="preserve">'EliteBook </w:t>
      </w:r>
      <w:r w:rsidR="00C83EC4" w:rsidRPr="00A60232">
        <w:rPr>
          <w:rFonts w:ascii="Courier New" w:eastAsia="Times New Roman" w:hAnsi="Courier New" w:cs="Courier New"/>
          <w:color w:val="CE9178"/>
          <w:sz w:val="21"/>
          <w:szCs w:val="21"/>
          <w:lang w:val="en-US" w:eastAsia="en-GB"/>
        </w:rPr>
        <w:t>1040 G4</w:t>
      </w:r>
      <w:r w:rsidR="00843B72">
        <w:rPr>
          <w:rFonts w:ascii="Courier New" w:eastAsia="Times New Roman" w:hAnsi="Courier New" w:cs="Courier New"/>
          <w:color w:val="CE9178"/>
          <w:sz w:val="21"/>
          <w:szCs w:val="21"/>
          <w:lang w:val="en-US" w:eastAsia="en-GB"/>
        </w:rPr>
        <w:t>'</w:t>
      </w:r>
      <w:bookmarkStart w:id="20" w:name="_GoBack"/>
      <w:bookmarkEnd w:id="20"/>
      <w:r w:rsidRPr="00A60232">
        <w:rPr>
          <w:rFonts w:ascii="Courier New" w:eastAsia="Times New Roman" w:hAnsi="Courier New" w:cs="Courier New"/>
          <w:color w:val="D4D4D4"/>
          <w:sz w:val="21"/>
          <w:szCs w:val="21"/>
          <w:lang w:val="en-US" w:eastAsia="en-GB"/>
        </w:rPr>
        <w:t>,</w:t>
      </w:r>
    </w:p>
    <w:p w14:paraId="075F9F0B" w14:textId="3F3F2604"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modeltype:</w:t>
      </w:r>
      <w:r w:rsidRPr="00A60232">
        <w:rPr>
          <w:rFonts w:ascii="Courier New" w:eastAsia="Times New Roman" w:hAnsi="Courier New" w:cs="Courier New"/>
          <w:color w:val="D4D4D4"/>
          <w:sz w:val="21"/>
          <w:szCs w:val="21"/>
          <w:lang w:val="en-US" w:eastAsia="en-GB"/>
        </w:rPr>
        <w:t xml:space="preserve"> </w:t>
      </w:r>
      <w:r w:rsidR="00C83EC4" w:rsidRPr="00A60232">
        <w:rPr>
          <w:rFonts w:ascii="Courier New" w:eastAsia="Times New Roman" w:hAnsi="Courier New" w:cs="Courier New"/>
          <w:color w:val="CE9178"/>
          <w:sz w:val="21"/>
          <w:szCs w:val="21"/>
          <w:lang w:val="en-US" w:eastAsia="en-GB"/>
        </w:rPr>
        <w:t>'i5</w:t>
      </w:r>
      <w:r w:rsidRPr="00A60232">
        <w:rPr>
          <w:rFonts w:ascii="Courier New" w:eastAsia="Times New Roman" w:hAnsi="Courier New" w:cs="Courier New"/>
          <w:color w:val="CE9178"/>
          <w:sz w:val="21"/>
          <w:szCs w:val="21"/>
          <w:lang w:val="en-US" w:eastAsia="en-GB"/>
        </w:rPr>
        <w:t>-</w:t>
      </w:r>
      <w:r w:rsidR="00C83EC4" w:rsidRPr="00A60232">
        <w:rPr>
          <w:rFonts w:ascii="Courier New" w:eastAsia="Times New Roman" w:hAnsi="Courier New" w:cs="Courier New"/>
          <w:color w:val="CE9178"/>
          <w:sz w:val="21"/>
          <w:szCs w:val="21"/>
          <w:lang w:val="en-US" w:eastAsia="en-GB"/>
        </w:rPr>
        <w:t>7200</w:t>
      </w:r>
      <w:r w:rsidRPr="00A60232">
        <w:rPr>
          <w:rFonts w:ascii="Courier New" w:eastAsia="Times New Roman" w:hAnsi="Courier New" w:cs="Courier New"/>
          <w:color w:val="CE9178"/>
          <w:sz w:val="21"/>
          <w:szCs w:val="21"/>
          <w:lang w:val="en-US" w:eastAsia="en-GB"/>
        </w:rPr>
        <w:t>U'</w:t>
      </w:r>
      <w:r w:rsidRPr="00A60232">
        <w:rPr>
          <w:rFonts w:ascii="Courier New" w:eastAsia="Times New Roman" w:hAnsi="Courier New" w:cs="Courier New"/>
          <w:color w:val="D4D4D4"/>
          <w:sz w:val="21"/>
          <w:szCs w:val="21"/>
          <w:lang w:val="en-US" w:eastAsia="en-GB"/>
        </w:rPr>
        <w:t>,</w:t>
      </w:r>
    </w:p>
    <w:p w14:paraId="7A651A5F" w14:textId="1F575EF8"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modelnumber:</w:t>
      </w:r>
      <w:r w:rsidRPr="00A60232">
        <w:rPr>
          <w:rFonts w:ascii="Courier New" w:eastAsia="Times New Roman" w:hAnsi="Courier New" w:cs="Courier New"/>
          <w:color w:val="D4D4D4"/>
          <w:sz w:val="21"/>
          <w:szCs w:val="21"/>
          <w:lang w:val="en-US" w:eastAsia="en-GB"/>
        </w:rPr>
        <w:t xml:space="preserve"> </w:t>
      </w:r>
      <w:r w:rsidR="00C83EC4" w:rsidRPr="00A60232">
        <w:rPr>
          <w:rFonts w:ascii="Courier New" w:eastAsia="Times New Roman" w:hAnsi="Courier New" w:cs="Courier New"/>
          <w:color w:val="CE9178"/>
          <w:sz w:val="21"/>
          <w:szCs w:val="21"/>
          <w:lang w:val="en-US" w:eastAsia="en-GB"/>
        </w:rPr>
        <w:t>'1EP75EA#ABH'</w:t>
      </w:r>
      <w:r w:rsidRPr="00A60232">
        <w:rPr>
          <w:rFonts w:ascii="Courier New" w:eastAsia="Times New Roman" w:hAnsi="Courier New" w:cs="Courier New"/>
          <w:color w:val="D4D4D4"/>
          <w:sz w:val="21"/>
          <w:szCs w:val="21"/>
          <w:lang w:val="en-US" w:eastAsia="en-GB"/>
        </w:rPr>
        <w:t>,</w:t>
      </w:r>
    </w:p>
    <w:p w14:paraId="13B1A341" w14:textId="77777777" w:rsidR="007143DB" w:rsidRPr="00A60232" w:rsidRDefault="007143DB" w:rsidP="007143DB">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49FC3695" w14:textId="20D0A817" w:rsidR="007143DB" w:rsidRPr="00A60232" w:rsidRDefault="007143DB" w:rsidP="005A50B8">
      <w:pPr>
        <w:rPr>
          <w:lang w:val="en-US"/>
        </w:rPr>
      </w:pPr>
    </w:p>
    <w:p w14:paraId="6616F803" w14:textId="7F2252D4" w:rsidR="00F44BB6" w:rsidRPr="00A60232" w:rsidRDefault="00F44BB6" w:rsidP="005A50B8">
      <w:pPr>
        <w:rPr>
          <w:lang w:val="en-US"/>
        </w:rPr>
      </w:pPr>
      <w:r w:rsidRPr="00A60232">
        <w:rPr>
          <w:lang w:val="en-US"/>
        </w:rPr>
        <w:t xml:space="preserve">And remove de db.close() statement in the outer block. We want to close the database connection after inserting the record. </w:t>
      </w:r>
    </w:p>
    <w:p w14:paraId="5F3A9A80" w14:textId="6A530FEF" w:rsidR="00F44BB6" w:rsidRPr="00A60232" w:rsidRDefault="00F44BB6" w:rsidP="005A50B8">
      <w:pPr>
        <w:rPr>
          <w:lang w:val="en-US"/>
        </w:rPr>
      </w:pPr>
      <w:r w:rsidRPr="00A60232">
        <w:rPr>
          <w:lang w:val="en-US"/>
        </w:rPr>
        <w:t>If you leave the db.close() statement, it will be executed before the insert!</w:t>
      </w:r>
    </w:p>
    <w:p w14:paraId="0F97363E" w14:textId="79632354" w:rsidR="00F75494" w:rsidRPr="00A60232" w:rsidRDefault="009C0D97" w:rsidP="005A50B8">
      <w:pPr>
        <w:rPr>
          <w:lang w:val="en-US"/>
        </w:rPr>
      </w:pPr>
      <w:r w:rsidRPr="00A60232">
        <w:rPr>
          <w:lang w:val="en-US"/>
        </w:rPr>
        <w:t>This method of a</w:t>
      </w:r>
      <w:r w:rsidR="004C5720" w:rsidRPr="00A60232">
        <w:rPr>
          <w:lang w:val="en-US"/>
        </w:rPr>
        <w:t>dding data could be made better of course. You could move the insert into a separate function. But you need to keep in mind the asynchronous nature.</w:t>
      </w:r>
      <w:r w:rsidRPr="00A60232">
        <w:rPr>
          <w:lang w:val="en-US"/>
        </w:rPr>
        <w:t xml:space="preserve"> </w:t>
      </w:r>
    </w:p>
    <w:p w14:paraId="6B4F3789" w14:textId="6A5292E2" w:rsidR="004C5720" w:rsidRPr="00A60232" w:rsidRDefault="004C5720" w:rsidP="005A50B8">
      <w:pPr>
        <w:rPr>
          <w:lang w:val="en-US"/>
        </w:rPr>
      </w:pPr>
      <w:r w:rsidRPr="00A60232">
        <w:rPr>
          <w:lang w:val="en-US"/>
        </w:rPr>
        <w:t>Let’s say you add a function addProduct:</w:t>
      </w:r>
    </w:p>
    <w:p w14:paraId="7707B8B9" w14:textId="3763FAAC"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function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DCDCAA"/>
          <w:sz w:val="21"/>
          <w:szCs w:val="21"/>
          <w:lang w:val="en-US" w:eastAsia="en-GB"/>
        </w:rPr>
        <w:t>addProduct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coll</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w:t>
      </w:r>
    </w:p>
    <w:p w14:paraId="7E469AB2"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coll</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insertOne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w:t>
      </w:r>
      <w:r w:rsidRPr="00A60232">
        <w:rPr>
          <w:rFonts w:ascii="Courier New" w:eastAsia="Times New Roman" w:hAnsi="Courier New" w:cs="Courier New"/>
          <w:color w:val="9CDCFE"/>
          <w:sz w:val="21"/>
          <w:szCs w:val="21"/>
          <w:lang w:val="en-US" w:eastAsia="en-GB"/>
        </w:rPr>
        <w:t>errInsert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res</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75A9AADA"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errInsert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throw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errInsert</w:t>
      </w:r>
      <w:r w:rsidRPr="00A60232">
        <w:rPr>
          <w:rFonts w:ascii="Courier New" w:eastAsia="Times New Roman" w:hAnsi="Courier New" w:cs="Courier New"/>
          <w:color w:val="D4D4D4"/>
          <w:sz w:val="21"/>
          <w:szCs w:val="21"/>
          <w:lang w:val="en-US" w:eastAsia="en-GB"/>
        </w:rPr>
        <w:t>;</w:t>
      </w:r>
    </w:p>
    <w:p w14:paraId="3BF33DA1" w14:textId="53EA71CB"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'1 document inserted'</w:t>
      </w:r>
      <w:r w:rsidRPr="00A60232">
        <w:rPr>
          <w:rFonts w:ascii="Courier New" w:eastAsia="Times New Roman" w:hAnsi="Courier New" w:cs="Courier New"/>
          <w:color w:val="D4D4D4"/>
          <w:sz w:val="21"/>
          <w:szCs w:val="21"/>
          <w:lang w:val="en-US" w:eastAsia="en-GB"/>
        </w:rPr>
        <w:t>);</w:t>
      </w:r>
    </w:p>
    <w:p w14:paraId="7D903023"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1F93A913"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7CD9D5DE" w14:textId="641C58F4" w:rsidR="004C5720" w:rsidRPr="00A60232" w:rsidRDefault="004C5720" w:rsidP="005A50B8">
      <w:pPr>
        <w:rPr>
          <w:lang w:val="en-US"/>
        </w:rPr>
      </w:pPr>
    </w:p>
    <w:p w14:paraId="2E8D6B2C" w14:textId="08414626" w:rsidR="004C5720" w:rsidRPr="00A60232" w:rsidRDefault="004C5720" w:rsidP="005A50B8">
      <w:pPr>
        <w:rPr>
          <w:lang w:val="en-US"/>
        </w:rPr>
      </w:pPr>
      <w:r w:rsidRPr="00A60232">
        <w:rPr>
          <w:lang w:val="en-US"/>
        </w:rPr>
        <w:t>Then you can call this function to add the product:</w:t>
      </w:r>
    </w:p>
    <w:p w14:paraId="2C84A05F"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dbo</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createCollection</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'products'</w:t>
      </w:r>
      <w:r w:rsidRPr="00A60232">
        <w:rPr>
          <w:rFonts w:ascii="Courier New" w:eastAsia="Times New Roman" w:hAnsi="Courier New" w:cs="Courier New"/>
          <w:color w:val="D4D4D4"/>
          <w:sz w:val="21"/>
          <w:szCs w:val="21"/>
          <w:lang w:val="en-US" w:eastAsia="en-GB"/>
        </w:rPr>
        <w:t>, (</w:t>
      </w:r>
      <w:r w:rsidRPr="00A60232">
        <w:rPr>
          <w:rFonts w:ascii="Courier New" w:eastAsia="Times New Roman" w:hAnsi="Courier New" w:cs="Courier New"/>
          <w:color w:val="9CDCFE"/>
          <w:sz w:val="21"/>
          <w:szCs w:val="21"/>
          <w:lang w:val="en-US" w:eastAsia="en-GB"/>
        </w:rPr>
        <w:t>errCollection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res</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770933E0"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errCollection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throw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errCollection</w:t>
      </w:r>
      <w:r w:rsidRPr="00A60232">
        <w:rPr>
          <w:rFonts w:ascii="Courier New" w:eastAsia="Times New Roman" w:hAnsi="Courier New" w:cs="Courier New"/>
          <w:color w:val="D4D4D4"/>
          <w:sz w:val="21"/>
          <w:szCs w:val="21"/>
          <w:lang w:val="en-US" w:eastAsia="en-GB"/>
        </w:rPr>
        <w:t>;</w:t>
      </w:r>
    </w:p>
    <w:p w14:paraId="371810A3"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'Collection products created.'</w:t>
      </w:r>
      <w:r w:rsidRPr="00A60232">
        <w:rPr>
          <w:rFonts w:ascii="Courier New" w:eastAsia="Times New Roman" w:hAnsi="Courier New" w:cs="Courier New"/>
          <w:color w:val="D4D4D4"/>
          <w:sz w:val="21"/>
          <w:szCs w:val="21"/>
          <w:lang w:val="en-US" w:eastAsia="en-GB"/>
        </w:rPr>
        <w:t>);</w:t>
      </w:r>
    </w:p>
    <w:p w14:paraId="31430539"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p>
    <w:p w14:paraId="732C2489" w14:textId="1621AAFF"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DCDCAA"/>
          <w:sz w:val="21"/>
          <w:szCs w:val="21"/>
          <w:lang w:val="en-US" w:eastAsia="en-GB"/>
        </w:rPr>
        <w:t>addProduct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products</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w:t>
      </w:r>
    </w:p>
    <w:p w14:paraId="7F828AE2" w14:textId="77777777" w:rsidR="004C5720" w:rsidRPr="00A60232" w:rsidRDefault="004C5720" w:rsidP="004C5720">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4B2CCA4A" w14:textId="24A9BDF3" w:rsidR="004C5720" w:rsidRPr="00A60232" w:rsidRDefault="004C5720" w:rsidP="005A50B8">
      <w:pPr>
        <w:rPr>
          <w:lang w:val="en-US"/>
        </w:rPr>
      </w:pPr>
    </w:p>
    <w:p w14:paraId="1EE8C76E" w14:textId="1D28EF63" w:rsidR="004C5720" w:rsidRPr="00A60232" w:rsidRDefault="004C5720" w:rsidP="005A50B8">
      <w:pPr>
        <w:rPr>
          <w:lang w:val="en-US"/>
        </w:rPr>
      </w:pPr>
      <w:r w:rsidRPr="00A60232">
        <w:rPr>
          <w:lang w:val="en-US"/>
        </w:rPr>
        <w:t>But now you do not close the database connection anymore. Where would you put it?</w:t>
      </w:r>
    </w:p>
    <w:p w14:paraId="6C69554D" w14:textId="1FFA6868" w:rsidR="00F77026" w:rsidRPr="00A60232" w:rsidRDefault="00F77026" w:rsidP="005A50B8">
      <w:pPr>
        <w:rPr>
          <w:lang w:val="en-US"/>
        </w:rPr>
      </w:pPr>
    </w:p>
    <w:p w14:paraId="467475C4" w14:textId="4A270823" w:rsidR="004C5720" w:rsidRPr="00A60232" w:rsidRDefault="00F77026" w:rsidP="005A50B8">
      <w:pPr>
        <w:rPr>
          <w:b/>
          <w:color w:val="004E86" w:themeColor="accent2" w:themeShade="BF"/>
          <w:lang w:val="en-US"/>
        </w:rPr>
      </w:pPr>
      <w:r w:rsidRPr="00A60232">
        <w:rPr>
          <w:b/>
          <w:i/>
          <w:color w:val="004E86" w:themeColor="accent2" w:themeShade="BF"/>
          <w:lang w:val="en-US"/>
        </w:rPr>
        <w:t>Assignment</w:t>
      </w:r>
      <w:r w:rsidRPr="00A60232">
        <w:rPr>
          <w:b/>
          <w:color w:val="004E86" w:themeColor="accent2" w:themeShade="BF"/>
          <w:lang w:val="en-US"/>
        </w:rPr>
        <w:t xml:space="preserve">: </w:t>
      </w:r>
      <w:r w:rsidRPr="00A60232">
        <w:rPr>
          <w:color w:val="004E86" w:themeColor="accent2" w:themeShade="BF"/>
          <w:lang w:val="en-US"/>
        </w:rPr>
        <w:t>t</w:t>
      </w:r>
      <w:r w:rsidR="004C5720" w:rsidRPr="00A60232">
        <w:rPr>
          <w:color w:val="004E86" w:themeColor="accent2" w:themeShade="BF"/>
          <w:lang w:val="en-US"/>
        </w:rPr>
        <w:t>ry to figure it out for yourself (</w:t>
      </w:r>
      <w:r w:rsidR="004C5720" w:rsidRPr="00A60232">
        <w:rPr>
          <w:i/>
          <w:color w:val="004E86" w:themeColor="accent2" w:themeShade="BF"/>
          <w:lang w:val="en-US"/>
        </w:rPr>
        <w:t>hint: you need a callback function</w:t>
      </w:r>
      <w:r w:rsidR="004C5720" w:rsidRPr="00A60232">
        <w:rPr>
          <w:color w:val="004E86" w:themeColor="accent2" w:themeShade="BF"/>
          <w:lang w:val="en-US"/>
        </w:rPr>
        <w:t>).</w:t>
      </w:r>
    </w:p>
    <w:p w14:paraId="497391B6" w14:textId="70F96556" w:rsidR="004C5720" w:rsidRPr="00A60232" w:rsidRDefault="004C5720" w:rsidP="005A50B8">
      <w:pPr>
        <w:rPr>
          <w:lang w:val="en-US"/>
        </w:rPr>
      </w:pPr>
    </w:p>
    <w:p w14:paraId="2AB195DF" w14:textId="6FB82215" w:rsidR="00B72047" w:rsidRPr="00A60232" w:rsidRDefault="00B72047" w:rsidP="00B72047">
      <w:pPr>
        <w:pStyle w:val="Kop2"/>
        <w:rPr>
          <w:lang w:val="en-US"/>
        </w:rPr>
      </w:pPr>
      <w:bookmarkStart w:id="21" w:name="_Toc523292176"/>
      <w:r w:rsidRPr="00A60232">
        <w:rPr>
          <w:lang w:val="en-US"/>
        </w:rPr>
        <w:t>Introducing mongoose</w:t>
      </w:r>
      <w:bookmarkEnd w:id="21"/>
    </w:p>
    <w:p w14:paraId="06006FF3" w14:textId="4C4FA510" w:rsidR="00B72047" w:rsidRPr="00A60232" w:rsidRDefault="00B72047" w:rsidP="005A50B8">
      <w:pPr>
        <w:rPr>
          <w:lang w:val="en-US"/>
        </w:rPr>
      </w:pPr>
      <w:r w:rsidRPr="00A60232">
        <w:rPr>
          <w:lang w:val="en-US"/>
        </w:rPr>
        <w:t>One way to make it easier is to use a ORM (Object Relational Mapper) module</w:t>
      </w:r>
      <w:r w:rsidR="000207B4" w:rsidRPr="00A60232">
        <w:rPr>
          <w:lang w:val="en-US"/>
        </w:rPr>
        <w:t xml:space="preserve"> or in this case a ODM (Object Document Mapper) because mongodb is a nosql </w:t>
      </w:r>
      <w:r w:rsidR="00C80422" w:rsidRPr="00A60232">
        <w:rPr>
          <w:lang w:val="en-US"/>
        </w:rPr>
        <w:t xml:space="preserve">document </w:t>
      </w:r>
      <w:r w:rsidR="000207B4" w:rsidRPr="00A60232">
        <w:rPr>
          <w:lang w:val="en-US"/>
        </w:rPr>
        <w:t>database</w:t>
      </w:r>
      <w:r w:rsidR="00D4270E" w:rsidRPr="00A60232">
        <w:rPr>
          <w:lang w:val="en-US"/>
        </w:rPr>
        <w:t xml:space="preserve">, </w:t>
      </w:r>
      <w:r w:rsidR="000207B4" w:rsidRPr="00A60232">
        <w:rPr>
          <w:lang w:val="en-US"/>
        </w:rPr>
        <w:t xml:space="preserve"> no relational database</w:t>
      </w:r>
      <w:r w:rsidRPr="00A60232">
        <w:rPr>
          <w:lang w:val="en-US"/>
        </w:rPr>
        <w:t xml:space="preserve">. For mongo </w:t>
      </w:r>
      <w:r w:rsidR="00C80422" w:rsidRPr="00A60232">
        <w:rPr>
          <w:lang w:val="en-US"/>
        </w:rPr>
        <w:t>we will use</w:t>
      </w:r>
      <w:r w:rsidRPr="00A60232">
        <w:rPr>
          <w:lang w:val="en-US"/>
        </w:rPr>
        <w:t xml:space="preserve"> the mongoose module (which we installed already).</w:t>
      </w:r>
      <w:r w:rsidR="00C81851" w:rsidRPr="00A60232">
        <w:rPr>
          <w:lang w:val="en-US"/>
        </w:rPr>
        <w:t xml:space="preserve"> More information</w:t>
      </w:r>
      <w:r w:rsidR="00C80422" w:rsidRPr="00A60232">
        <w:rPr>
          <w:lang w:val="en-US"/>
        </w:rPr>
        <w:t xml:space="preserve"> can be found on </w:t>
      </w:r>
      <w:hyperlink r:id="rId38" w:history="1">
        <w:r w:rsidR="00C80422" w:rsidRPr="00A60232">
          <w:rPr>
            <w:rStyle w:val="Hyperlink"/>
            <w:lang w:val="en-US"/>
          </w:rPr>
          <w:t>https://mongoosejs.com/</w:t>
        </w:r>
      </w:hyperlink>
      <w:r w:rsidR="00C80422" w:rsidRPr="00A60232">
        <w:rPr>
          <w:lang w:val="en-US"/>
        </w:rPr>
        <w:t>.</w:t>
      </w:r>
    </w:p>
    <w:p w14:paraId="50D4738D" w14:textId="77777777" w:rsidR="00C80422" w:rsidRPr="00A60232" w:rsidRDefault="00C80422" w:rsidP="005A50B8">
      <w:pPr>
        <w:rPr>
          <w:lang w:val="en-US"/>
        </w:rPr>
      </w:pPr>
    </w:p>
    <w:p w14:paraId="04CA6C3C" w14:textId="6E6D59DA" w:rsidR="000207B4" w:rsidRPr="00A60232" w:rsidRDefault="008B4596" w:rsidP="005A50B8">
      <w:pPr>
        <w:rPr>
          <w:lang w:val="en-US"/>
        </w:rPr>
      </w:pPr>
      <w:r w:rsidRPr="00A60232">
        <w:rPr>
          <w:lang w:val="en-US"/>
        </w:rPr>
        <w:t>For each of our ‘tables’ (products and salespersons) we will create a schema/model which can be used to easily work with the data.</w:t>
      </w:r>
    </w:p>
    <w:p w14:paraId="741CF741" w14:textId="16466A95" w:rsidR="008B4596" w:rsidRPr="00A60232" w:rsidRDefault="008B4596" w:rsidP="005A50B8">
      <w:pPr>
        <w:rPr>
          <w:lang w:val="en-US"/>
        </w:rPr>
      </w:pPr>
    </w:p>
    <w:p w14:paraId="57C7C9F6" w14:textId="44AD3B32" w:rsidR="00B72047" w:rsidRPr="00A60232" w:rsidRDefault="007E1504" w:rsidP="005A50B8">
      <w:pPr>
        <w:rPr>
          <w:lang w:val="en-US"/>
        </w:rPr>
      </w:pPr>
      <w:r w:rsidRPr="00A60232">
        <w:rPr>
          <w:lang w:val="en-US"/>
        </w:rPr>
        <w:t>Create a new file named products.js</w:t>
      </w:r>
      <w:r w:rsidR="00F073F8" w:rsidRPr="00A60232">
        <w:rPr>
          <w:lang w:val="en-US"/>
        </w:rPr>
        <w:t xml:space="preserve"> with the following content:</w:t>
      </w:r>
    </w:p>
    <w:p w14:paraId="14BD96C8"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mongoose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DCDCAA"/>
          <w:sz w:val="21"/>
          <w:szCs w:val="21"/>
          <w:lang w:val="en-US" w:eastAsia="en-GB"/>
        </w:rPr>
        <w:t>require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'mongoose'</w:t>
      </w:r>
      <w:r w:rsidRPr="00A60232">
        <w:rPr>
          <w:rFonts w:ascii="Courier New" w:eastAsia="Times New Roman" w:hAnsi="Courier New" w:cs="Courier New"/>
          <w:color w:val="D4D4D4"/>
          <w:sz w:val="21"/>
          <w:szCs w:val="21"/>
          <w:lang w:val="en-US" w:eastAsia="en-GB"/>
        </w:rPr>
        <w:t>);</w:t>
      </w:r>
    </w:p>
    <w:p w14:paraId="484E2DCE"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7A4005AF"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6A9955"/>
          <w:sz w:val="21"/>
          <w:szCs w:val="21"/>
          <w:lang w:val="en-US" w:eastAsia="en-GB"/>
        </w:rPr>
        <w:t>// Declare Mongoose schema for products</w:t>
      </w:r>
    </w:p>
    <w:p w14:paraId="05270037"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6A9955"/>
          <w:sz w:val="21"/>
          <w:szCs w:val="21"/>
          <w:lang w:val="en-US" w:eastAsia="en-GB"/>
        </w:rPr>
        <w:t>// Unique: productgroup + brand + modelnumber</w:t>
      </w:r>
    </w:p>
    <w:p w14:paraId="443FF85A"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productSchema</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569CD6"/>
          <w:sz w:val="21"/>
          <w:szCs w:val="21"/>
          <w:lang w:val="en-US" w:eastAsia="en-GB"/>
        </w:rPr>
        <w:t>new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mongoose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4EC9B0"/>
          <w:sz w:val="21"/>
          <w:szCs w:val="21"/>
          <w:lang w:val="en-US" w:eastAsia="en-GB"/>
        </w:rPr>
        <w:t>Schema</w:t>
      </w:r>
      <w:r w:rsidRPr="00A60232">
        <w:rPr>
          <w:rFonts w:ascii="Courier New" w:eastAsia="Times New Roman" w:hAnsi="Courier New" w:cs="Courier New"/>
          <w:color w:val="D4D4D4"/>
          <w:sz w:val="21"/>
          <w:szCs w:val="21"/>
          <w:lang w:val="en-US" w:eastAsia="en-GB"/>
        </w:rPr>
        <w:t>({</w:t>
      </w:r>
    </w:p>
    <w:p w14:paraId="65275B47"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productgroup:</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type: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String</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required: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unique: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p>
    <w:p w14:paraId="31E590AE"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brand:</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type: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String</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required: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unique: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p>
    <w:p w14:paraId="4EEC2D8A"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type: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String</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required: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p>
    <w:p w14:paraId="559BE82A"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modeltype: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type: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String</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required: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p>
    <w:p w14:paraId="592675B6"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modelnumber:</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type: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String</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required: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unique: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p>
    <w:p w14:paraId="337EBAE2"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1FD43BEE"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2C0BEC68"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6A9955"/>
          <w:sz w:val="21"/>
          <w:szCs w:val="21"/>
          <w:lang w:val="en-US" w:eastAsia="en-GB"/>
        </w:rPr>
        <w:t>// Declare Mongoose model to used as class</w:t>
      </w:r>
    </w:p>
    <w:p w14:paraId="60792E8A"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mongoose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model</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'Product'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productSchema</w:t>
      </w:r>
      <w:r w:rsidRPr="00A60232">
        <w:rPr>
          <w:rFonts w:ascii="Courier New" w:eastAsia="Times New Roman" w:hAnsi="Courier New" w:cs="Courier New"/>
          <w:color w:val="D4D4D4"/>
          <w:sz w:val="21"/>
          <w:szCs w:val="21"/>
          <w:lang w:val="en-US" w:eastAsia="en-GB"/>
        </w:rPr>
        <w:t>);</w:t>
      </w:r>
    </w:p>
    <w:p w14:paraId="23FB5F64"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7D875172"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4EC9B0"/>
          <w:sz w:val="21"/>
          <w:szCs w:val="21"/>
          <w:lang w:val="en-US" w:eastAsia="en-GB"/>
        </w:rPr>
        <w:t>module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4EC9B0"/>
          <w:sz w:val="21"/>
          <w:szCs w:val="21"/>
          <w:lang w:val="en-US" w:eastAsia="en-GB"/>
        </w:rPr>
        <w:t>exports</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w:t>
      </w:r>
    </w:p>
    <w:p w14:paraId="4B4C859D"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44C4C0A2" w14:textId="51AEB3F9" w:rsidR="00F073F8" w:rsidRPr="00A60232" w:rsidRDefault="00F073F8" w:rsidP="005A50B8">
      <w:pPr>
        <w:rPr>
          <w:lang w:val="en-US"/>
        </w:rPr>
      </w:pPr>
    </w:p>
    <w:p w14:paraId="363B2C6D" w14:textId="75226DFB" w:rsidR="00F073F8" w:rsidRPr="00A60232" w:rsidRDefault="00F073F8" w:rsidP="005A50B8">
      <w:pPr>
        <w:rPr>
          <w:lang w:val="en-US"/>
        </w:rPr>
      </w:pPr>
      <w:r w:rsidRPr="00A60232">
        <w:rPr>
          <w:lang w:val="en-US"/>
        </w:rPr>
        <w:t xml:space="preserve">rename setupdb.js to setupdb_0.js and create a new file </w:t>
      </w:r>
      <w:r w:rsidRPr="00A60232">
        <w:rPr>
          <w:b/>
          <w:lang w:val="en-US"/>
        </w:rPr>
        <w:t>setupdb.js</w:t>
      </w:r>
      <w:r w:rsidRPr="00A60232">
        <w:rPr>
          <w:lang w:val="en-US"/>
        </w:rPr>
        <w:t xml:space="preserve"> which will use mongoose instead of directly calling mongodb functions:</w:t>
      </w:r>
    </w:p>
    <w:p w14:paraId="04C4B9B2"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mongoose</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DCDCAA"/>
          <w:sz w:val="21"/>
          <w:szCs w:val="21"/>
          <w:lang w:val="en-US" w:eastAsia="en-GB"/>
        </w:rPr>
        <w:t>require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'mongoose'</w:t>
      </w:r>
      <w:r w:rsidRPr="00A60232">
        <w:rPr>
          <w:rFonts w:ascii="Courier New" w:eastAsia="Times New Roman" w:hAnsi="Courier New" w:cs="Courier New"/>
          <w:color w:val="D4D4D4"/>
          <w:sz w:val="21"/>
          <w:szCs w:val="21"/>
          <w:lang w:val="en-US" w:eastAsia="en-GB"/>
        </w:rPr>
        <w:t>);</w:t>
      </w:r>
    </w:p>
    <w:p w14:paraId="0A148782"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products</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DCDCAA"/>
          <w:sz w:val="21"/>
          <w:szCs w:val="21"/>
          <w:lang w:val="en-US" w:eastAsia="en-GB"/>
        </w:rPr>
        <w:t>require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'./products'</w:t>
      </w:r>
      <w:r w:rsidRPr="00A60232">
        <w:rPr>
          <w:rFonts w:ascii="Courier New" w:eastAsia="Times New Roman" w:hAnsi="Courier New" w:cs="Courier New"/>
          <w:color w:val="D4D4D4"/>
          <w:sz w:val="21"/>
          <w:szCs w:val="21"/>
          <w:lang w:val="en-US" w:eastAsia="en-GB"/>
        </w:rPr>
        <w:t>);</w:t>
      </w:r>
    </w:p>
    <w:p w14:paraId="509F2F49"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05E5F20B"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lastRenderedPageBreak/>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CE9178"/>
          <w:sz w:val="21"/>
          <w:szCs w:val="21"/>
          <w:lang w:val="en-US" w:eastAsia="en-GB"/>
        </w:rPr>
        <w:t>'mongodb://localhost:27017/catalog'</w:t>
      </w:r>
      <w:r w:rsidRPr="00A60232">
        <w:rPr>
          <w:rFonts w:ascii="Courier New" w:eastAsia="Times New Roman" w:hAnsi="Courier New" w:cs="Courier New"/>
          <w:color w:val="D4D4D4"/>
          <w:sz w:val="21"/>
          <w:szCs w:val="21"/>
          <w:lang w:val="en-US" w:eastAsia="en-GB"/>
        </w:rPr>
        <w:t>;</w:t>
      </w:r>
    </w:p>
    <w:p w14:paraId="61834066"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034A6FEF"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mongoose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connect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url</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useNewUrlParser: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 xml:space="preserve"> });</w:t>
      </w:r>
    </w:p>
    <w:p w14:paraId="59B4E65C"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9CDCFE"/>
          <w:sz w:val="21"/>
          <w:szCs w:val="21"/>
          <w:lang w:val="en-US" w:eastAsia="en-GB"/>
        </w:rPr>
        <w:t>mongoose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connection</w:t>
      </w:r>
      <w:r w:rsidRPr="00A60232">
        <w:rPr>
          <w:rFonts w:ascii="Courier New" w:eastAsia="Times New Roman" w:hAnsi="Courier New" w:cs="Courier New"/>
          <w:color w:val="D4D4D4"/>
          <w:sz w:val="21"/>
          <w:szCs w:val="21"/>
          <w:lang w:val="en-US" w:eastAsia="en-GB"/>
        </w:rPr>
        <w:t>;</w:t>
      </w:r>
    </w:p>
    <w:p w14:paraId="0BF63CA8"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0081AC5D"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on</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'error'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error</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bind</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'connection error:'</w:t>
      </w:r>
      <w:r w:rsidRPr="00A60232">
        <w:rPr>
          <w:rFonts w:ascii="Courier New" w:eastAsia="Times New Roman" w:hAnsi="Courier New" w:cs="Courier New"/>
          <w:color w:val="D4D4D4"/>
          <w:sz w:val="21"/>
          <w:szCs w:val="21"/>
          <w:lang w:val="en-US" w:eastAsia="en-GB"/>
        </w:rPr>
        <w:t>));</w:t>
      </w:r>
    </w:p>
    <w:p w14:paraId="09BE0929"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once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'open'</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5A72252A"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6A9955"/>
          <w:sz w:val="21"/>
          <w:szCs w:val="21"/>
          <w:lang w:val="en-US" w:eastAsia="en-GB"/>
        </w:rPr>
        <w:t>// we're connected!</w:t>
      </w:r>
    </w:p>
    <w:p w14:paraId="6808953C"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const</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 xml:space="preserve"> = </w:t>
      </w:r>
      <w:r w:rsidRPr="00A60232">
        <w:rPr>
          <w:rFonts w:ascii="Courier New" w:eastAsia="Times New Roman" w:hAnsi="Courier New" w:cs="Courier New"/>
          <w:color w:val="569CD6"/>
          <w:sz w:val="21"/>
          <w:szCs w:val="21"/>
          <w:lang w:val="en-US" w:eastAsia="en-GB"/>
        </w:rPr>
        <w:t>new</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products</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4EC9B0"/>
          <w:sz w:val="21"/>
          <w:szCs w:val="21"/>
          <w:lang w:val="en-US" w:eastAsia="en-GB"/>
        </w:rPr>
        <w:t>Product</w:t>
      </w:r>
      <w:r w:rsidRPr="00A60232">
        <w:rPr>
          <w:rFonts w:ascii="Courier New" w:eastAsia="Times New Roman" w:hAnsi="Courier New" w:cs="Courier New"/>
          <w:color w:val="D4D4D4"/>
          <w:sz w:val="21"/>
          <w:szCs w:val="21"/>
          <w:lang w:val="en-US" w:eastAsia="en-GB"/>
        </w:rPr>
        <w:t>({</w:t>
      </w:r>
    </w:p>
    <w:p w14:paraId="2C520035"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brand: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'HP'</w:t>
      </w:r>
      <w:r w:rsidRPr="00A60232">
        <w:rPr>
          <w:rFonts w:ascii="Courier New" w:eastAsia="Times New Roman" w:hAnsi="Courier New" w:cs="Courier New"/>
          <w:color w:val="D4D4D4"/>
          <w:sz w:val="21"/>
          <w:szCs w:val="21"/>
          <w:lang w:val="en-US" w:eastAsia="en-GB"/>
        </w:rPr>
        <w:t>,</w:t>
      </w:r>
    </w:p>
    <w:p w14:paraId="60DEA9D3"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productgroup:</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'laptops'</w:t>
      </w:r>
      <w:r w:rsidRPr="00A60232">
        <w:rPr>
          <w:rFonts w:ascii="Courier New" w:eastAsia="Times New Roman" w:hAnsi="Courier New" w:cs="Courier New"/>
          <w:color w:val="D4D4D4"/>
          <w:sz w:val="21"/>
          <w:szCs w:val="21"/>
          <w:lang w:val="en-US" w:eastAsia="en-GB"/>
        </w:rPr>
        <w:t>,</w:t>
      </w:r>
    </w:p>
    <w:p w14:paraId="5925E2CF"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'EliteBook 850 G5'</w:t>
      </w:r>
      <w:r w:rsidRPr="00A60232">
        <w:rPr>
          <w:rFonts w:ascii="Courier New" w:eastAsia="Times New Roman" w:hAnsi="Courier New" w:cs="Courier New"/>
          <w:color w:val="D4D4D4"/>
          <w:sz w:val="21"/>
          <w:szCs w:val="21"/>
          <w:lang w:val="en-US" w:eastAsia="en-GB"/>
        </w:rPr>
        <w:t>,</w:t>
      </w:r>
    </w:p>
    <w:p w14:paraId="1D7B1344"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modeltype:</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'i7-8550U'</w:t>
      </w:r>
      <w:r w:rsidRPr="00A60232">
        <w:rPr>
          <w:rFonts w:ascii="Courier New" w:eastAsia="Times New Roman" w:hAnsi="Courier New" w:cs="Courier New"/>
          <w:color w:val="D4D4D4"/>
          <w:sz w:val="21"/>
          <w:szCs w:val="21"/>
          <w:lang w:val="en-US" w:eastAsia="en-GB"/>
        </w:rPr>
        <w:t>,</w:t>
      </w:r>
    </w:p>
    <w:p w14:paraId="159ED90B"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modelnumber: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E9178"/>
          <w:sz w:val="21"/>
          <w:szCs w:val="21"/>
          <w:lang w:val="en-US" w:eastAsia="en-GB"/>
        </w:rPr>
        <w:t>'3JX19EA#ABH'</w:t>
      </w:r>
      <w:r w:rsidRPr="00A60232">
        <w:rPr>
          <w:rFonts w:ascii="Courier New" w:eastAsia="Times New Roman" w:hAnsi="Courier New" w:cs="Courier New"/>
          <w:color w:val="D4D4D4"/>
          <w:sz w:val="21"/>
          <w:szCs w:val="21"/>
          <w:lang w:val="en-US" w:eastAsia="en-GB"/>
        </w:rPr>
        <w:t>,</w:t>
      </w:r>
    </w:p>
    <w:p w14:paraId="09F93D76"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39B78FC4"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product</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save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record</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=&gt;</w:t>
      </w:r>
      <w:r w:rsidRPr="00A60232">
        <w:rPr>
          <w:rFonts w:ascii="Courier New" w:eastAsia="Times New Roman" w:hAnsi="Courier New" w:cs="Courier New"/>
          <w:color w:val="D4D4D4"/>
          <w:sz w:val="21"/>
          <w:szCs w:val="21"/>
          <w:lang w:val="en-US" w:eastAsia="en-GB"/>
        </w:rPr>
        <w:t xml:space="preserve"> {</w:t>
      </w:r>
    </w:p>
    <w:p w14:paraId="52131902"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if</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return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error</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err</w:t>
      </w:r>
      <w:r w:rsidRPr="00A60232">
        <w:rPr>
          <w:rFonts w:ascii="Courier New" w:eastAsia="Times New Roman" w:hAnsi="Courier New" w:cs="Courier New"/>
          <w:color w:val="D4D4D4"/>
          <w:sz w:val="21"/>
          <w:szCs w:val="21"/>
          <w:lang w:val="en-US" w:eastAsia="en-GB"/>
        </w:rPr>
        <w:t>);</w:t>
      </w:r>
    </w:p>
    <w:p w14:paraId="41B35484"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4EC9B0"/>
          <w:sz w:val="21"/>
          <w:szCs w:val="21"/>
          <w:lang w:val="en-US" w:eastAsia="en-GB"/>
        </w:rPr>
        <w:t>console</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log</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CE9178"/>
          <w:sz w:val="21"/>
          <w:szCs w:val="21"/>
          <w:lang w:val="en-US" w:eastAsia="en-GB"/>
        </w:rPr>
        <w:t xml:space="preserve">`Added: </w:t>
      </w:r>
      <w:r w:rsidRPr="00A60232">
        <w:rPr>
          <w:rFonts w:ascii="Courier New" w:eastAsia="Times New Roman" w:hAnsi="Courier New" w:cs="Courier New"/>
          <w:color w:val="569CD6"/>
          <w:sz w:val="21"/>
          <w:szCs w:val="21"/>
          <w:lang w:val="en-US" w:eastAsia="en-GB"/>
        </w:rPr>
        <w:t>${</w:t>
      </w:r>
      <w:r w:rsidRPr="00A60232">
        <w:rPr>
          <w:rFonts w:ascii="Courier New" w:eastAsia="Times New Roman" w:hAnsi="Courier New" w:cs="Courier New"/>
          <w:color w:val="9CDCFE"/>
          <w:sz w:val="21"/>
          <w:szCs w:val="21"/>
          <w:lang w:val="en-US" w:eastAsia="en-GB"/>
        </w:rPr>
        <w:t>record</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brand</w:t>
      </w:r>
      <w:r w:rsidRPr="00A60232">
        <w:rPr>
          <w:rFonts w:ascii="Courier New" w:eastAsia="Times New Roman" w:hAnsi="Courier New" w:cs="Courier New"/>
          <w:color w:val="569CD6"/>
          <w:sz w:val="21"/>
          <w:szCs w:val="21"/>
          <w:lang w:val="en-US" w:eastAsia="en-GB"/>
        </w:rPr>
        <w:t>}</w:t>
      </w:r>
      <w:r w:rsidRPr="00A60232">
        <w:rPr>
          <w:rFonts w:ascii="Courier New" w:eastAsia="Times New Roman" w:hAnsi="Courier New" w:cs="Courier New"/>
          <w:color w:val="CE9178"/>
          <w:sz w:val="21"/>
          <w:szCs w:val="21"/>
          <w:lang w:val="en-US" w:eastAsia="en-GB"/>
        </w:rPr>
        <w:t xml:space="preserve"> </w:t>
      </w:r>
      <w:r w:rsidRPr="00A60232">
        <w:rPr>
          <w:rFonts w:ascii="Courier New" w:eastAsia="Times New Roman" w:hAnsi="Courier New" w:cs="Courier New"/>
          <w:color w:val="569CD6"/>
          <w:sz w:val="21"/>
          <w:szCs w:val="21"/>
          <w:lang w:val="en-US" w:eastAsia="en-GB"/>
        </w:rPr>
        <w:t>${</w:t>
      </w:r>
      <w:r w:rsidRPr="00A60232">
        <w:rPr>
          <w:rFonts w:ascii="Courier New" w:eastAsia="Times New Roman" w:hAnsi="Courier New" w:cs="Courier New"/>
          <w:color w:val="9CDCFE"/>
          <w:sz w:val="21"/>
          <w:szCs w:val="21"/>
          <w:lang w:val="en-US" w:eastAsia="en-GB"/>
        </w:rPr>
        <w:t>record</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9CDCFE"/>
          <w:sz w:val="21"/>
          <w:szCs w:val="21"/>
          <w:lang w:val="en-US" w:eastAsia="en-GB"/>
        </w:rPr>
        <w:t>name</w:t>
      </w:r>
      <w:r w:rsidRPr="00A60232">
        <w:rPr>
          <w:rFonts w:ascii="Courier New" w:eastAsia="Times New Roman" w:hAnsi="Courier New" w:cs="Courier New"/>
          <w:color w:val="569CD6"/>
          <w:sz w:val="21"/>
          <w:szCs w:val="21"/>
          <w:lang w:val="en-US" w:eastAsia="en-GB"/>
        </w:rPr>
        <w:t>}</w:t>
      </w:r>
      <w:r w:rsidRPr="00A60232">
        <w:rPr>
          <w:rFonts w:ascii="Courier New" w:eastAsia="Times New Roman" w:hAnsi="Courier New" w:cs="Courier New"/>
          <w:color w:val="CE9178"/>
          <w:sz w:val="21"/>
          <w:szCs w:val="21"/>
          <w:lang w:val="en-US" w:eastAsia="en-GB"/>
        </w:rPr>
        <w:t>`</w:t>
      </w:r>
      <w:r w:rsidRPr="00A60232">
        <w:rPr>
          <w:rFonts w:ascii="Courier New" w:eastAsia="Times New Roman" w:hAnsi="Courier New" w:cs="Courier New"/>
          <w:color w:val="D4D4D4"/>
          <w:sz w:val="21"/>
          <w:szCs w:val="21"/>
          <w:lang w:val="en-US" w:eastAsia="en-GB"/>
        </w:rPr>
        <w:t>);</w:t>
      </w:r>
    </w:p>
    <w:p w14:paraId="17BE3049"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9CDCFE"/>
          <w:sz w:val="21"/>
          <w:szCs w:val="21"/>
          <w:lang w:val="en-US" w:eastAsia="en-GB"/>
        </w:rPr>
        <w:t>db</w:t>
      </w:r>
      <w:r w:rsidRPr="00A60232">
        <w:rPr>
          <w:rFonts w:ascii="Courier New" w:eastAsia="Times New Roman" w:hAnsi="Courier New" w:cs="Courier New"/>
          <w:color w:val="D4D4D4"/>
          <w:sz w:val="21"/>
          <w:szCs w:val="21"/>
          <w:lang w:val="en-US" w:eastAsia="en-GB"/>
        </w:rPr>
        <w:t>.</w:t>
      </w:r>
      <w:r w:rsidRPr="00A60232">
        <w:rPr>
          <w:rFonts w:ascii="Courier New" w:eastAsia="Times New Roman" w:hAnsi="Courier New" w:cs="Courier New"/>
          <w:color w:val="DCDCAA"/>
          <w:sz w:val="21"/>
          <w:szCs w:val="21"/>
          <w:lang w:val="en-US" w:eastAsia="en-GB"/>
        </w:rPr>
        <w:t>close</w:t>
      </w:r>
      <w:r w:rsidRPr="00A60232">
        <w:rPr>
          <w:rFonts w:ascii="Courier New" w:eastAsia="Times New Roman" w:hAnsi="Courier New" w:cs="Courier New"/>
          <w:color w:val="D4D4D4"/>
          <w:sz w:val="21"/>
          <w:szCs w:val="21"/>
          <w:lang w:val="en-US" w:eastAsia="en-GB"/>
        </w:rPr>
        <w:t>();</w:t>
      </w:r>
    </w:p>
    <w:p w14:paraId="764F1C4F"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C586C0"/>
          <w:sz w:val="21"/>
          <w:szCs w:val="21"/>
          <w:lang w:val="en-US" w:eastAsia="en-GB"/>
        </w:rPr>
        <w:t>return</w:t>
      </w:r>
      <w:r w:rsidRPr="00A60232">
        <w:rPr>
          <w:rFonts w:ascii="Courier New" w:eastAsia="Times New Roman" w:hAnsi="Courier New" w:cs="Courier New"/>
          <w:color w:val="D4D4D4"/>
          <w:sz w:val="21"/>
          <w:szCs w:val="21"/>
          <w:lang w:val="en-US" w:eastAsia="en-GB"/>
        </w:rPr>
        <w:t xml:space="preserve"> </w:t>
      </w:r>
      <w:r w:rsidRPr="00A60232">
        <w:rPr>
          <w:rFonts w:ascii="Courier New" w:eastAsia="Times New Roman" w:hAnsi="Courier New" w:cs="Courier New"/>
          <w:color w:val="569CD6"/>
          <w:sz w:val="21"/>
          <w:szCs w:val="21"/>
          <w:lang w:val="en-US" w:eastAsia="en-GB"/>
        </w:rPr>
        <w:t>true</w:t>
      </w:r>
      <w:r w:rsidRPr="00A60232">
        <w:rPr>
          <w:rFonts w:ascii="Courier New" w:eastAsia="Times New Roman" w:hAnsi="Courier New" w:cs="Courier New"/>
          <w:color w:val="D4D4D4"/>
          <w:sz w:val="21"/>
          <w:szCs w:val="21"/>
          <w:lang w:val="en-US" w:eastAsia="en-GB"/>
        </w:rPr>
        <w:t>;</w:t>
      </w:r>
    </w:p>
    <w:p w14:paraId="53FE00F4"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 xml:space="preserve">  });</w:t>
      </w:r>
    </w:p>
    <w:p w14:paraId="52776D07"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r w:rsidRPr="00A60232">
        <w:rPr>
          <w:rFonts w:ascii="Courier New" w:eastAsia="Times New Roman" w:hAnsi="Courier New" w:cs="Courier New"/>
          <w:color w:val="D4D4D4"/>
          <w:sz w:val="21"/>
          <w:szCs w:val="21"/>
          <w:lang w:val="en-US" w:eastAsia="en-GB"/>
        </w:rPr>
        <w:t>});</w:t>
      </w:r>
    </w:p>
    <w:p w14:paraId="4A9E7DF5" w14:textId="77777777" w:rsidR="00F073F8" w:rsidRPr="00A60232" w:rsidRDefault="00F073F8" w:rsidP="00F073F8">
      <w:pPr>
        <w:shd w:val="clear" w:color="auto" w:fill="1E1E1E"/>
        <w:spacing w:line="285" w:lineRule="atLeast"/>
        <w:rPr>
          <w:rFonts w:ascii="Courier New" w:eastAsia="Times New Roman" w:hAnsi="Courier New" w:cs="Courier New"/>
          <w:color w:val="D4D4D4"/>
          <w:sz w:val="21"/>
          <w:szCs w:val="21"/>
          <w:lang w:val="en-US" w:eastAsia="en-GB"/>
        </w:rPr>
      </w:pPr>
    </w:p>
    <w:p w14:paraId="44E22CCC" w14:textId="267C43D6" w:rsidR="00F073F8" w:rsidRPr="00A60232" w:rsidRDefault="00F073F8" w:rsidP="005A50B8">
      <w:pPr>
        <w:rPr>
          <w:lang w:val="en-US"/>
        </w:rPr>
      </w:pPr>
    </w:p>
    <w:p w14:paraId="0843273C" w14:textId="456E2EBC" w:rsidR="00C81851" w:rsidRPr="00A60232" w:rsidRDefault="00C81851" w:rsidP="005A50B8">
      <w:pPr>
        <w:rPr>
          <w:lang w:val="en-US"/>
        </w:rPr>
      </w:pPr>
      <w:r w:rsidRPr="00A60232">
        <w:rPr>
          <w:lang w:val="en-US"/>
        </w:rPr>
        <w:t xml:space="preserve">And run the code: </w:t>
      </w:r>
      <w:r w:rsidRPr="00A60232">
        <w:rPr>
          <w:rStyle w:val="Codestijl2Char"/>
          <w:lang w:val="en-US"/>
        </w:rPr>
        <w:t>node setupdb.js</w:t>
      </w:r>
    </w:p>
    <w:p w14:paraId="2F03C953" w14:textId="7EFDDF71" w:rsidR="00C81851" w:rsidRPr="00A60232" w:rsidRDefault="00C81851" w:rsidP="005A50B8">
      <w:pPr>
        <w:rPr>
          <w:lang w:val="en-US"/>
        </w:rPr>
      </w:pPr>
      <w:r w:rsidRPr="00A60232">
        <w:rPr>
          <w:lang w:val="en-US"/>
        </w:rPr>
        <w:t xml:space="preserve">And check if the record </w:t>
      </w:r>
      <w:r w:rsidR="00C83EC4" w:rsidRPr="00A60232">
        <w:rPr>
          <w:lang w:val="en-US"/>
        </w:rPr>
        <w:t>is added.</w:t>
      </w:r>
    </w:p>
    <w:p w14:paraId="6C7200B6" w14:textId="477FA903" w:rsidR="00C83EC4" w:rsidRPr="00A60232" w:rsidRDefault="00C83EC4" w:rsidP="005A50B8">
      <w:pPr>
        <w:rPr>
          <w:lang w:val="en-US"/>
        </w:rPr>
      </w:pPr>
      <w:r w:rsidRPr="00A60232">
        <w:rPr>
          <w:lang w:val="en-US"/>
        </w:rPr>
        <w:t>Try to run it again to see if the same record is added or not? Why?</w:t>
      </w:r>
    </w:p>
    <w:p w14:paraId="0783A558" w14:textId="606ADEDC" w:rsidR="00C83EC4" w:rsidRPr="00A60232" w:rsidRDefault="00C83EC4" w:rsidP="005A50B8">
      <w:pPr>
        <w:rPr>
          <w:lang w:val="en-US"/>
        </w:rPr>
      </w:pPr>
    </w:p>
    <w:p w14:paraId="7EF4791B" w14:textId="65183AB2" w:rsidR="00C83EC4" w:rsidRPr="00A60232" w:rsidRDefault="009013B7" w:rsidP="005A50B8">
      <w:pPr>
        <w:rPr>
          <w:lang w:val="en-US"/>
        </w:rPr>
      </w:pPr>
      <w:r w:rsidRPr="00A60232">
        <w:rPr>
          <w:lang w:val="en-US"/>
        </w:rPr>
        <w:t>Now create a file called salespersons.js for the Salespersons collection.</w:t>
      </w:r>
    </w:p>
    <w:p w14:paraId="4C932450" w14:textId="0675951B" w:rsidR="009013B7" w:rsidRPr="00A60232" w:rsidRDefault="009013B7" w:rsidP="005A50B8">
      <w:pPr>
        <w:rPr>
          <w:lang w:val="en-US"/>
        </w:rPr>
      </w:pPr>
      <w:r w:rsidRPr="00A60232">
        <w:rPr>
          <w:lang w:val="en-US"/>
        </w:rPr>
        <w:t>And update the setupdb.js to create add a salesperson.</w:t>
      </w:r>
    </w:p>
    <w:p w14:paraId="67E5EAFF" w14:textId="7A752FB2" w:rsidR="009013B7" w:rsidRPr="00A60232" w:rsidRDefault="009013B7" w:rsidP="005A50B8">
      <w:pPr>
        <w:rPr>
          <w:lang w:val="en-US"/>
        </w:rPr>
      </w:pPr>
    </w:p>
    <w:p w14:paraId="7CB3B18D" w14:textId="672AC0D8" w:rsidR="009013B7" w:rsidRPr="00A60232" w:rsidRDefault="009013B7" w:rsidP="009013B7">
      <w:pPr>
        <w:pStyle w:val="Kop2"/>
        <w:rPr>
          <w:lang w:val="en-US"/>
        </w:rPr>
      </w:pPr>
      <w:bookmarkStart w:id="22" w:name="_Toc523292177"/>
      <w:r w:rsidRPr="00A60232">
        <w:rPr>
          <w:lang w:val="en-US"/>
        </w:rPr>
        <w:t>REST API</w:t>
      </w:r>
      <w:bookmarkEnd w:id="22"/>
    </w:p>
    <w:p w14:paraId="6E350E69" w14:textId="05DD9540" w:rsidR="009013B7" w:rsidRPr="00A60232" w:rsidRDefault="009013B7" w:rsidP="009013B7">
      <w:pPr>
        <w:rPr>
          <w:lang w:val="en-US"/>
        </w:rPr>
      </w:pPr>
      <w:r w:rsidRPr="00A60232">
        <w:rPr>
          <w:lang w:val="en-US"/>
        </w:rPr>
        <w:t>In the previous paragraph we added the record directly using mongoose. Now we will add a REST API to add new records to the products and salespersons collection and to query the data.</w:t>
      </w:r>
    </w:p>
    <w:p w14:paraId="20B36E93" w14:textId="6F5F8674" w:rsidR="009013B7" w:rsidRPr="00A60232" w:rsidRDefault="009013B7" w:rsidP="009013B7">
      <w:pPr>
        <w:rPr>
          <w:lang w:val="en-US"/>
        </w:rPr>
      </w:pPr>
      <w:r w:rsidRPr="00A60232">
        <w:rPr>
          <w:lang w:val="en-US"/>
        </w:rPr>
        <w:t>For the inserts we will create two REST API methods:</w:t>
      </w:r>
    </w:p>
    <w:p w14:paraId="34E7B0B5" w14:textId="3772D4FD" w:rsidR="009013B7" w:rsidRPr="00A60232" w:rsidRDefault="009013B7" w:rsidP="009013B7">
      <w:pPr>
        <w:rPr>
          <w:lang w:val="en-US"/>
        </w:rPr>
      </w:pPr>
    </w:p>
    <w:p w14:paraId="4B61C174" w14:textId="5785E118" w:rsidR="009013B7" w:rsidRPr="00A60232" w:rsidRDefault="009013B7" w:rsidP="009013B7">
      <w:pPr>
        <w:pStyle w:val="Lijstalinea"/>
        <w:numPr>
          <w:ilvl w:val="0"/>
          <w:numId w:val="33"/>
        </w:numPr>
        <w:rPr>
          <w:lang w:val="en-US"/>
        </w:rPr>
      </w:pPr>
      <w:r w:rsidRPr="00A60232">
        <w:rPr>
          <w:lang w:val="en-US"/>
        </w:rPr>
        <w:t xml:space="preserve">POST method on /product </w:t>
      </w:r>
    </w:p>
    <w:p w14:paraId="4C95A61D" w14:textId="2277FB45" w:rsidR="009013B7" w:rsidRPr="00A60232" w:rsidRDefault="009013B7" w:rsidP="009013B7">
      <w:pPr>
        <w:pStyle w:val="Lijstalinea"/>
        <w:numPr>
          <w:ilvl w:val="0"/>
          <w:numId w:val="33"/>
        </w:numPr>
        <w:rPr>
          <w:lang w:val="en-US"/>
        </w:rPr>
      </w:pPr>
      <w:r w:rsidRPr="00A60232">
        <w:rPr>
          <w:lang w:val="en-US"/>
        </w:rPr>
        <w:t>POST method on /salesperson</w:t>
      </w:r>
    </w:p>
    <w:p w14:paraId="21D45A7B" w14:textId="630417F8" w:rsidR="009013B7" w:rsidRPr="00A60232" w:rsidRDefault="009013B7" w:rsidP="009013B7">
      <w:pPr>
        <w:rPr>
          <w:lang w:val="en-US"/>
        </w:rPr>
      </w:pPr>
      <w:r w:rsidRPr="00A60232">
        <w:rPr>
          <w:lang w:val="en-US"/>
        </w:rPr>
        <w:t>Both POST methods will have the complete document for each of the collections as body.</w:t>
      </w:r>
    </w:p>
    <w:p w14:paraId="2F188333" w14:textId="5A6E09E7" w:rsidR="007E0554" w:rsidRPr="00A60232" w:rsidRDefault="007E0554" w:rsidP="009013B7">
      <w:pPr>
        <w:rPr>
          <w:lang w:val="en-US"/>
        </w:rPr>
      </w:pPr>
    </w:p>
    <w:p w14:paraId="4A7EBC9B" w14:textId="619A95F7" w:rsidR="007E0554" w:rsidRPr="00A60232" w:rsidRDefault="007E0554" w:rsidP="009013B7">
      <w:pPr>
        <w:rPr>
          <w:lang w:val="en-US"/>
        </w:rPr>
      </w:pPr>
      <w:r w:rsidRPr="00A60232">
        <w:rPr>
          <w:lang w:val="en-US"/>
        </w:rPr>
        <w:t xml:space="preserve">For </w:t>
      </w:r>
      <w:r w:rsidR="008237CD" w:rsidRPr="00A60232">
        <w:rPr>
          <w:lang w:val="en-US"/>
        </w:rPr>
        <w:t>query we will create one REST API method:</w:t>
      </w:r>
    </w:p>
    <w:p w14:paraId="0277FE93" w14:textId="527C49E0" w:rsidR="008237CD" w:rsidRPr="00A60232" w:rsidRDefault="008237CD" w:rsidP="008237CD">
      <w:pPr>
        <w:pStyle w:val="Lijstalinea"/>
        <w:numPr>
          <w:ilvl w:val="0"/>
          <w:numId w:val="34"/>
        </w:numPr>
        <w:rPr>
          <w:lang w:val="en-US"/>
        </w:rPr>
      </w:pPr>
      <w:r w:rsidRPr="00A60232">
        <w:rPr>
          <w:lang w:val="en-US"/>
        </w:rPr>
        <w:t>GET method on /products</w:t>
      </w:r>
    </w:p>
    <w:p w14:paraId="1F091D0B" w14:textId="29063213" w:rsidR="009013B7" w:rsidRPr="00A60232" w:rsidRDefault="009013B7" w:rsidP="009013B7">
      <w:pPr>
        <w:rPr>
          <w:lang w:val="en-US"/>
        </w:rPr>
      </w:pPr>
    </w:p>
    <w:p w14:paraId="6DBBD9F7" w14:textId="6DA70B75" w:rsidR="007E0554" w:rsidRPr="00A60232" w:rsidRDefault="008237CD" w:rsidP="008237CD">
      <w:pPr>
        <w:pStyle w:val="Kop3"/>
        <w:rPr>
          <w:lang w:val="en-US"/>
        </w:rPr>
      </w:pPr>
      <w:bookmarkStart w:id="23" w:name="_Toc523292178"/>
      <w:r w:rsidRPr="00A60232">
        <w:rPr>
          <w:lang w:val="en-US"/>
        </w:rPr>
        <w:lastRenderedPageBreak/>
        <w:t>Swagger definition</w:t>
      </w:r>
      <w:bookmarkEnd w:id="23"/>
    </w:p>
    <w:p w14:paraId="3C6F7799" w14:textId="1A4B16E3" w:rsidR="001644C8" w:rsidRPr="00A60232" w:rsidRDefault="001644C8" w:rsidP="001644C8">
      <w:pPr>
        <w:rPr>
          <w:lang w:val="en-US"/>
        </w:rPr>
      </w:pPr>
      <w:r w:rsidRPr="00A60232">
        <w:rPr>
          <w:lang w:val="en-US"/>
        </w:rPr>
        <w:t xml:space="preserve">Go to </w:t>
      </w:r>
      <w:hyperlink r:id="rId39" w:history="1">
        <w:r w:rsidRPr="00A60232">
          <w:rPr>
            <w:rStyle w:val="Hyperlink"/>
            <w:lang w:val="en-US"/>
          </w:rPr>
          <w:t>https://github.com/AMIS-Services/sig-nodejs-integration-dev</w:t>
        </w:r>
      </w:hyperlink>
      <w:r w:rsidRPr="00A60232">
        <w:rPr>
          <w:lang w:val="en-US"/>
        </w:rPr>
        <w:t xml:space="preserve"> for the complete description of the API. </w:t>
      </w:r>
    </w:p>
    <w:p w14:paraId="4DB9B33E" w14:textId="757FE9EB" w:rsidR="001644C8" w:rsidRPr="00A60232" w:rsidRDefault="001644C8" w:rsidP="001644C8">
      <w:pPr>
        <w:rPr>
          <w:lang w:val="en-US"/>
        </w:rPr>
      </w:pPr>
      <w:r w:rsidRPr="00A60232">
        <w:rPr>
          <w:lang w:val="en-US"/>
        </w:rPr>
        <w:t>You can also close the repo:</w:t>
      </w:r>
    </w:p>
    <w:p w14:paraId="473DD515" w14:textId="3E7D05FE" w:rsidR="001644C8" w:rsidRPr="00A60232" w:rsidRDefault="001644C8" w:rsidP="001644C8">
      <w:pPr>
        <w:rPr>
          <w:lang w:val="en-US"/>
        </w:rPr>
      </w:pPr>
      <w:r w:rsidRPr="00A60232">
        <w:rPr>
          <w:lang w:val="en-US"/>
        </w:rPr>
        <w:t>Open a Linux terminal window and type:</w:t>
      </w:r>
    </w:p>
    <w:p w14:paraId="5D5BAF6C" w14:textId="4BD0FFC1" w:rsidR="001644C8" w:rsidRPr="00A60232" w:rsidRDefault="001644C8" w:rsidP="001644C8">
      <w:pPr>
        <w:pStyle w:val="Codestijl2"/>
      </w:pPr>
      <w:r w:rsidRPr="00A60232">
        <w:t>cd ~/projects/</w:t>
      </w:r>
    </w:p>
    <w:p w14:paraId="2BF07C10" w14:textId="2EFCA316" w:rsidR="001644C8" w:rsidRPr="00A60232" w:rsidRDefault="001644C8" w:rsidP="001644C8">
      <w:pPr>
        <w:pStyle w:val="Codestijl2"/>
      </w:pPr>
      <w:r w:rsidRPr="00A60232">
        <w:t xml:space="preserve">git clone </w:t>
      </w:r>
      <w:hyperlink r:id="rId40" w:history="1">
        <w:r w:rsidRPr="00A60232">
          <w:rPr>
            <w:rStyle w:val="Hyperlink"/>
          </w:rPr>
          <w:t>https://github.com/AMIS-Services/sig-nodejs-integration-dev.git</w:t>
        </w:r>
      </w:hyperlink>
    </w:p>
    <w:p w14:paraId="793A985B" w14:textId="77FBD89B" w:rsidR="001644C8" w:rsidRPr="00A60232" w:rsidRDefault="001644C8" w:rsidP="001644C8">
      <w:pPr>
        <w:pStyle w:val="Codestijl2"/>
      </w:pPr>
      <w:r w:rsidRPr="00A60232">
        <w:t>cd sig-nodejs-integration-dev/productapi</w:t>
      </w:r>
    </w:p>
    <w:p w14:paraId="13B1B237" w14:textId="033F02D2" w:rsidR="001644C8" w:rsidRPr="00A60232" w:rsidRDefault="001644C8" w:rsidP="001644C8">
      <w:pPr>
        <w:pStyle w:val="Codestijl2"/>
      </w:pPr>
      <w:r w:rsidRPr="00A60232">
        <w:t>npm start</w:t>
      </w:r>
    </w:p>
    <w:p w14:paraId="235BD2A9" w14:textId="14AD62DC" w:rsidR="001644C8" w:rsidRPr="00A60232" w:rsidRDefault="001644C8" w:rsidP="001644C8">
      <w:pPr>
        <w:rPr>
          <w:lang w:val="en-US"/>
        </w:rPr>
      </w:pPr>
    </w:p>
    <w:p w14:paraId="5AB644A6" w14:textId="39D2789C" w:rsidR="001644C8" w:rsidRPr="00A60232" w:rsidRDefault="00200988" w:rsidP="001644C8">
      <w:pPr>
        <w:rPr>
          <w:lang w:val="en-US"/>
        </w:rPr>
      </w:pPr>
      <w:r w:rsidRPr="00A60232">
        <w:rPr>
          <w:lang w:val="en-US"/>
        </w:rPr>
        <w:t xml:space="preserve">Open a webbrowser with url: </w:t>
      </w:r>
      <w:hyperlink r:id="rId41" w:history="1">
        <w:r w:rsidRPr="00A60232">
          <w:rPr>
            <w:rStyle w:val="Hyperlink"/>
            <w:lang w:val="en-US"/>
          </w:rPr>
          <w:t>http://localhost:8080/docs/</w:t>
        </w:r>
      </w:hyperlink>
    </w:p>
    <w:p w14:paraId="624EA235" w14:textId="3B54852A" w:rsidR="00200988" w:rsidRPr="00A60232" w:rsidRDefault="00200988" w:rsidP="001644C8">
      <w:pPr>
        <w:rPr>
          <w:lang w:val="en-US"/>
        </w:rPr>
      </w:pPr>
      <w:r w:rsidRPr="00A60232">
        <w:rPr>
          <w:noProof/>
          <w:lang w:val="en-US"/>
        </w:rPr>
        <w:drawing>
          <wp:inline distT="0" distB="0" distL="0" distR="0" wp14:anchorId="75D64221" wp14:editId="570A25AF">
            <wp:extent cx="5396230" cy="20021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2002155"/>
                    </a:xfrm>
                    <a:prstGeom prst="rect">
                      <a:avLst/>
                    </a:prstGeom>
                  </pic:spPr>
                </pic:pic>
              </a:graphicData>
            </a:graphic>
          </wp:inline>
        </w:drawing>
      </w:r>
    </w:p>
    <w:p w14:paraId="348566E3" w14:textId="66BFF014" w:rsidR="00200988" w:rsidRPr="00A60232" w:rsidRDefault="00E92F9E" w:rsidP="001644C8">
      <w:pPr>
        <w:rPr>
          <w:lang w:val="en-US"/>
        </w:rPr>
      </w:pPr>
      <w:r w:rsidRPr="00A60232">
        <w:rPr>
          <w:lang w:val="en-US"/>
        </w:rPr>
        <w:t>The swagger file can be found in the api subfolder.</w:t>
      </w:r>
    </w:p>
    <w:p w14:paraId="6C6A1863" w14:textId="3D368819" w:rsidR="00E92F9E" w:rsidRPr="00A60232" w:rsidRDefault="00E92F9E" w:rsidP="001644C8">
      <w:pPr>
        <w:rPr>
          <w:lang w:val="en-US"/>
        </w:rPr>
      </w:pPr>
    </w:p>
    <w:p w14:paraId="31D1835A" w14:textId="10C21D0A" w:rsidR="001755A1" w:rsidRPr="00A60232" w:rsidRDefault="001755A1" w:rsidP="001755A1">
      <w:pPr>
        <w:pStyle w:val="Kop3"/>
        <w:rPr>
          <w:lang w:val="en-US"/>
        </w:rPr>
      </w:pPr>
      <w:bookmarkStart w:id="24" w:name="_Toc523292179"/>
      <w:r w:rsidRPr="00A60232">
        <w:rPr>
          <w:lang w:val="en-US"/>
        </w:rPr>
        <w:t>Express.js</w:t>
      </w:r>
      <w:bookmarkEnd w:id="24"/>
    </w:p>
    <w:p w14:paraId="701003EA" w14:textId="12CE7971" w:rsidR="00E92F9E" w:rsidRPr="00A60232" w:rsidRDefault="001755A1" w:rsidP="001644C8">
      <w:pPr>
        <w:rPr>
          <w:lang w:val="en-US"/>
        </w:rPr>
      </w:pPr>
      <w:r w:rsidRPr="00A60232">
        <w:rPr>
          <w:lang w:val="en-US"/>
        </w:rPr>
        <w:t>For creating a REST API interface we will use express.js (</w:t>
      </w:r>
      <w:hyperlink r:id="rId43" w:history="1">
        <w:r w:rsidRPr="00A60232">
          <w:rPr>
            <w:rStyle w:val="Hyperlink"/>
            <w:lang w:val="en-US"/>
          </w:rPr>
          <w:t>https://expressjs.com/</w:t>
        </w:r>
      </w:hyperlink>
      <w:r w:rsidRPr="00A60232">
        <w:rPr>
          <w:lang w:val="en-US"/>
        </w:rPr>
        <w:t>). We already installed it earlier.</w:t>
      </w:r>
    </w:p>
    <w:p w14:paraId="557FC378" w14:textId="042C2820" w:rsidR="00277E31" w:rsidRPr="00A60232" w:rsidRDefault="00277E31" w:rsidP="001644C8">
      <w:pPr>
        <w:rPr>
          <w:lang w:val="en-US"/>
        </w:rPr>
      </w:pPr>
      <w:r w:rsidRPr="00A60232">
        <w:rPr>
          <w:lang w:val="en-US"/>
        </w:rPr>
        <w:t xml:space="preserve">Create a new folder </w:t>
      </w:r>
      <w:r w:rsidRPr="00A60232">
        <w:rPr>
          <w:b/>
          <w:lang w:val="en-US"/>
        </w:rPr>
        <w:t>catalogapi</w:t>
      </w:r>
      <w:r w:rsidRPr="00A60232">
        <w:rPr>
          <w:lang w:val="en-US"/>
        </w:rPr>
        <w:t xml:space="preserve"> and a subfolder </w:t>
      </w:r>
      <w:r w:rsidRPr="00A60232">
        <w:rPr>
          <w:b/>
          <w:lang w:val="en-US"/>
        </w:rPr>
        <w:t>routes</w:t>
      </w:r>
      <w:r w:rsidRPr="00A60232">
        <w:rPr>
          <w:lang w:val="en-US"/>
        </w:rPr>
        <w:t>.</w:t>
      </w:r>
    </w:p>
    <w:p w14:paraId="2D0C1018" w14:textId="26AEF6D4" w:rsidR="00277E31" w:rsidRPr="00A60232" w:rsidRDefault="00277E31" w:rsidP="001644C8">
      <w:pPr>
        <w:rPr>
          <w:lang w:val="en-US"/>
        </w:rPr>
      </w:pPr>
      <w:r w:rsidRPr="00A60232">
        <w:rPr>
          <w:lang w:val="en-US"/>
        </w:rPr>
        <w:t xml:space="preserve">Create a new file: </w:t>
      </w:r>
      <w:r w:rsidRPr="00A60232">
        <w:rPr>
          <w:b/>
          <w:lang w:val="en-US"/>
        </w:rPr>
        <w:t>app.js</w:t>
      </w:r>
      <w:r w:rsidRPr="00A60232">
        <w:rPr>
          <w:lang w:val="en-US"/>
        </w:rPr>
        <w:t xml:space="preserve"> in the </w:t>
      </w:r>
      <w:r w:rsidRPr="00A60232">
        <w:rPr>
          <w:b/>
          <w:lang w:val="en-US"/>
        </w:rPr>
        <w:t>catalogapi</w:t>
      </w:r>
      <w:r w:rsidRPr="00A60232">
        <w:rPr>
          <w:lang w:val="en-US"/>
        </w:rPr>
        <w:t xml:space="preserve"> folder.</w:t>
      </w:r>
    </w:p>
    <w:p w14:paraId="53056775" w14:textId="77777777" w:rsidR="0079126F" w:rsidRPr="00A60232" w:rsidRDefault="0079126F" w:rsidP="001644C8">
      <w:pPr>
        <w:rPr>
          <w:lang w:val="en-US"/>
        </w:rPr>
      </w:pPr>
    </w:p>
    <w:p w14:paraId="445724DF" w14:textId="280CC2C9" w:rsidR="001755A1" w:rsidRPr="00A60232" w:rsidRDefault="00EA2507" w:rsidP="001644C8">
      <w:pPr>
        <w:rPr>
          <w:lang w:val="en-US"/>
        </w:rPr>
      </w:pPr>
      <w:r w:rsidRPr="00A60232">
        <w:rPr>
          <w:lang w:val="en-US"/>
        </w:rPr>
        <w:t>Since we have installed de node.js expansion pack, we can use some snippets.</w:t>
      </w:r>
    </w:p>
    <w:p w14:paraId="0C995DA8" w14:textId="759AFF2B" w:rsidR="00EA2507" w:rsidRPr="00A60232" w:rsidRDefault="00EA2507" w:rsidP="001644C8">
      <w:pPr>
        <w:rPr>
          <w:lang w:val="en-US"/>
        </w:rPr>
      </w:pPr>
      <w:r w:rsidRPr="00A60232">
        <w:rPr>
          <w:lang w:val="en-US"/>
        </w:rPr>
        <w:t>Type hello and a popup will appear to select to snippet:</w:t>
      </w:r>
    </w:p>
    <w:p w14:paraId="28228B48" w14:textId="6B5E3D10" w:rsidR="00EA2507" w:rsidRPr="00A60232" w:rsidRDefault="00EA2507" w:rsidP="001644C8">
      <w:pPr>
        <w:rPr>
          <w:lang w:val="en-US"/>
        </w:rPr>
      </w:pPr>
      <w:r w:rsidRPr="00A60232">
        <w:rPr>
          <w:noProof/>
          <w:lang w:val="en-US"/>
        </w:rPr>
        <w:drawing>
          <wp:inline distT="0" distB="0" distL="0" distR="0" wp14:anchorId="1397715D" wp14:editId="33E4CB76">
            <wp:extent cx="4526193" cy="670547"/>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193" cy="670547"/>
                    </a:xfrm>
                    <a:prstGeom prst="rect">
                      <a:avLst/>
                    </a:prstGeom>
                  </pic:spPr>
                </pic:pic>
              </a:graphicData>
            </a:graphic>
          </wp:inline>
        </w:drawing>
      </w:r>
    </w:p>
    <w:p w14:paraId="19598ECB" w14:textId="4EDC9774" w:rsidR="00EA2507" w:rsidRPr="00A60232" w:rsidRDefault="00EA2507" w:rsidP="001644C8">
      <w:pPr>
        <w:rPr>
          <w:lang w:val="en-US"/>
        </w:rPr>
      </w:pPr>
      <w:r w:rsidRPr="00A60232">
        <w:rPr>
          <w:lang w:val="en-US"/>
        </w:rPr>
        <w:t>Select the e4-example-helloworld snippet. And some basic code is already provided for you. Just change the port to a port number, e.g. 3000 and run the application to check that it works.</w:t>
      </w:r>
      <w:r w:rsidR="00E96C6A" w:rsidRPr="00A60232">
        <w:rPr>
          <w:lang w:val="en-US"/>
        </w:rPr>
        <w:t xml:space="preserve"> And fix the code according to the code style to get rid of the warnings.</w:t>
      </w:r>
    </w:p>
    <w:p w14:paraId="01F16CC4"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569CD6"/>
          <w:sz w:val="21"/>
          <w:szCs w:val="21"/>
          <w:lang w:val="en-US" w:eastAsia="en-GB"/>
        </w:rPr>
        <w:t>const</w:t>
      </w:r>
      <w:r w:rsidRPr="00E96C6A">
        <w:rPr>
          <w:rFonts w:ascii="Courier New" w:eastAsia="Times New Roman" w:hAnsi="Courier New" w:cs="Courier New"/>
          <w:color w:val="D4D4D4"/>
          <w:sz w:val="21"/>
          <w:szCs w:val="21"/>
          <w:lang w:val="en-US" w:eastAsia="en-GB"/>
        </w:rPr>
        <w:t xml:space="preserve"> </w:t>
      </w:r>
      <w:r w:rsidRPr="00E96C6A">
        <w:rPr>
          <w:rFonts w:ascii="Courier New" w:eastAsia="Times New Roman" w:hAnsi="Courier New" w:cs="Courier New"/>
          <w:color w:val="9CDCFE"/>
          <w:sz w:val="21"/>
          <w:szCs w:val="21"/>
          <w:lang w:val="en-US" w:eastAsia="en-GB"/>
        </w:rPr>
        <w:t>express</w:t>
      </w:r>
      <w:r w:rsidRPr="00E96C6A">
        <w:rPr>
          <w:rFonts w:ascii="Courier New" w:eastAsia="Times New Roman" w:hAnsi="Courier New" w:cs="Courier New"/>
          <w:color w:val="D4D4D4"/>
          <w:sz w:val="21"/>
          <w:szCs w:val="21"/>
          <w:lang w:val="en-US" w:eastAsia="en-GB"/>
        </w:rPr>
        <w:t xml:space="preserve"> = </w:t>
      </w:r>
      <w:r w:rsidRPr="00E96C6A">
        <w:rPr>
          <w:rFonts w:ascii="Courier New" w:eastAsia="Times New Roman" w:hAnsi="Courier New" w:cs="Courier New"/>
          <w:color w:val="DCDCAA"/>
          <w:sz w:val="21"/>
          <w:szCs w:val="21"/>
          <w:lang w:val="en-US" w:eastAsia="en-GB"/>
        </w:rPr>
        <w:t>require</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CE9178"/>
          <w:sz w:val="21"/>
          <w:szCs w:val="21"/>
          <w:lang w:val="en-US" w:eastAsia="en-GB"/>
        </w:rPr>
        <w:t>'express'</w:t>
      </w:r>
      <w:r w:rsidRPr="00E96C6A">
        <w:rPr>
          <w:rFonts w:ascii="Courier New" w:eastAsia="Times New Roman" w:hAnsi="Courier New" w:cs="Courier New"/>
          <w:color w:val="D4D4D4"/>
          <w:sz w:val="21"/>
          <w:szCs w:val="21"/>
          <w:lang w:val="en-US" w:eastAsia="en-GB"/>
        </w:rPr>
        <w:t>);</w:t>
      </w:r>
    </w:p>
    <w:p w14:paraId="25E647DD"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p>
    <w:p w14:paraId="0E5FA6A8"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569CD6"/>
          <w:sz w:val="21"/>
          <w:szCs w:val="21"/>
          <w:lang w:val="en-US" w:eastAsia="en-GB"/>
        </w:rPr>
        <w:t>const</w:t>
      </w:r>
      <w:r w:rsidRPr="00E96C6A">
        <w:rPr>
          <w:rFonts w:ascii="Courier New" w:eastAsia="Times New Roman" w:hAnsi="Courier New" w:cs="Courier New"/>
          <w:color w:val="D4D4D4"/>
          <w:sz w:val="21"/>
          <w:szCs w:val="21"/>
          <w:lang w:val="en-US" w:eastAsia="en-GB"/>
        </w:rPr>
        <w:t xml:space="preserve"> </w:t>
      </w:r>
      <w:r w:rsidRPr="00E96C6A">
        <w:rPr>
          <w:rFonts w:ascii="Courier New" w:eastAsia="Times New Roman" w:hAnsi="Courier New" w:cs="Courier New"/>
          <w:color w:val="9CDCFE"/>
          <w:sz w:val="21"/>
          <w:szCs w:val="21"/>
          <w:lang w:val="en-US" w:eastAsia="en-GB"/>
        </w:rPr>
        <w:t>app</w:t>
      </w:r>
      <w:r w:rsidRPr="00E96C6A">
        <w:rPr>
          <w:rFonts w:ascii="Courier New" w:eastAsia="Times New Roman" w:hAnsi="Courier New" w:cs="Courier New"/>
          <w:color w:val="D4D4D4"/>
          <w:sz w:val="21"/>
          <w:szCs w:val="21"/>
          <w:lang w:val="en-US" w:eastAsia="en-GB"/>
        </w:rPr>
        <w:t xml:space="preserve"> = </w:t>
      </w:r>
      <w:r w:rsidRPr="00E96C6A">
        <w:rPr>
          <w:rFonts w:ascii="Courier New" w:eastAsia="Times New Roman" w:hAnsi="Courier New" w:cs="Courier New"/>
          <w:color w:val="DCDCAA"/>
          <w:sz w:val="21"/>
          <w:szCs w:val="21"/>
          <w:lang w:val="en-US" w:eastAsia="en-GB"/>
        </w:rPr>
        <w:t>express</w:t>
      </w:r>
      <w:r w:rsidRPr="00E96C6A">
        <w:rPr>
          <w:rFonts w:ascii="Courier New" w:eastAsia="Times New Roman" w:hAnsi="Courier New" w:cs="Courier New"/>
          <w:color w:val="D4D4D4"/>
          <w:sz w:val="21"/>
          <w:szCs w:val="21"/>
          <w:lang w:val="en-US" w:eastAsia="en-GB"/>
        </w:rPr>
        <w:t>();</w:t>
      </w:r>
    </w:p>
    <w:p w14:paraId="06893C73"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p>
    <w:p w14:paraId="59E0AAD8"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9CDCFE"/>
          <w:sz w:val="21"/>
          <w:szCs w:val="21"/>
          <w:lang w:val="en-US" w:eastAsia="en-GB"/>
        </w:rPr>
        <w:t>app</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DCDCAA"/>
          <w:sz w:val="21"/>
          <w:szCs w:val="21"/>
          <w:lang w:val="en-US" w:eastAsia="en-GB"/>
        </w:rPr>
        <w:t>get</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CE9178"/>
          <w:sz w:val="21"/>
          <w:szCs w:val="21"/>
          <w:lang w:val="en-US" w:eastAsia="en-GB"/>
        </w:rPr>
        <w:t>'/'</w:t>
      </w:r>
      <w:r w:rsidRPr="00E96C6A">
        <w:rPr>
          <w:rFonts w:ascii="Courier New" w:eastAsia="Times New Roman" w:hAnsi="Courier New" w:cs="Courier New"/>
          <w:color w:val="D4D4D4"/>
          <w:sz w:val="21"/>
          <w:szCs w:val="21"/>
          <w:lang w:val="en-US" w:eastAsia="en-GB"/>
        </w:rPr>
        <w:t>, (</w:t>
      </w:r>
      <w:r w:rsidRPr="00E96C6A">
        <w:rPr>
          <w:rFonts w:ascii="Courier New" w:eastAsia="Times New Roman" w:hAnsi="Courier New" w:cs="Courier New"/>
          <w:color w:val="9CDCFE"/>
          <w:sz w:val="21"/>
          <w:szCs w:val="21"/>
          <w:lang w:val="en-US" w:eastAsia="en-GB"/>
        </w:rPr>
        <w:t>req</w:t>
      </w:r>
      <w:r w:rsidRPr="00E96C6A">
        <w:rPr>
          <w:rFonts w:ascii="Courier New" w:eastAsia="Times New Roman" w:hAnsi="Courier New" w:cs="Courier New"/>
          <w:color w:val="D4D4D4"/>
          <w:sz w:val="21"/>
          <w:szCs w:val="21"/>
          <w:lang w:val="en-US" w:eastAsia="en-GB"/>
        </w:rPr>
        <w:t xml:space="preserve">, </w:t>
      </w:r>
      <w:r w:rsidRPr="00E96C6A">
        <w:rPr>
          <w:rFonts w:ascii="Courier New" w:eastAsia="Times New Roman" w:hAnsi="Courier New" w:cs="Courier New"/>
          <w:color w:val="9CDCFE"/>
          <w:sz w:val="21"/>
          <w:szCs w:val="21"/>
          <w:lang w:val="en-US" w:eastAsia="en-GB"/>
        </w:rPr>
        <w:t>res</w:t>
      </w:r>
      <w:r w:rsidRPr="00E96C6A">
        <w:rPr>
          <w:rFonts w:ascii="Courier New" w:eastAsia="Times New Roman" w:hAnsi="Courier New" w:cs="Courier New"/>
          <w:color w:val="D4D4D4"/>
          <w:sz w:val="21"/>
          <w:szCs w:val="21"/>
          <w:lang w:val="en-US" w:eastAsia="en-GB"/>
        </w:rPr>
        <w:t xml:space="preserve">) </w:t>
      </w:r>
      <w:r w:rsidRPr="00E96C6A">
        <w:rPr>
          <w:rFonts w:ascii="Courier New" w:eastAsia="Times New Roman" w:hAnsi="Courier New" w:cs="Courier New"/>
          <w:color w:val="569CD6"/>
          <w:sz w:val="21"/>
          <w:szCs w:val="21"/>
          <w:lang w:val="en-US" w:eastAsia="en-GB"/>
        </w:rPr>
        <w:t>=&gt;</w:t>
      </w:r>
      <w:r w:rsidRPr="00E96C6A">
        <w:rPr>
          <w:rFonts w:ascii="Courier New" w:eastAsia="Times New Roman" w:hAnsi="Courier New" w:cs="Courier New"/>
          <w:color w:val="D4D4D4"/>
          <w:sz w:val="21"/>
          <w:szCs w:val="21"/>
          <w:lang w:val="en-US" w:eastAsia="en-GB"/>
        </w:rPr>
        <w:t xml:space="preserve"> {</w:t>
      </w:r>
    </w:p>
    <w:p w14:paraId="1B06FA9C"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D4D4D4"/>
          <w:sz w:val="21"/>
          <w:szCs w:val="21"/>
          <w:lang w:val="en-US" w:eastAsia="en-GB"/>
        </w:rPr>
        <w:t xml:space="preserve">  </w:t>
      </w:r>
      <w:r w:rsidRPr="00E96C6A">
        <w:rPr>
          <w:rFonts w:ascii="Courier New" w:eastAsia="Times New Roman" w:hAnsi="Courier New" w:cs="Courier New"/>
          <w:color w:val="9CDCFE"/>
          <w:sz w:val="21"/>
          <w:szCs w:val="21"/>
          <w:lang w:val="en-US" w:eastAsia="en-GB"/>
        </w:rPr>
        <w:t>res</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DCDCAA"/>
          <w:sz w:val="21"/>
          <w:szCs w:val="21"/>
          <w:lang w:val="en-US" w:eastAsia="en-GB"/>
        </w:rPr>
        <w:t>send</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CE9178"/>
          <w:sz w:val="21"/>
          <w:szCs w:val="21"/>
          <w:lang w:val="en-US" w:eastAsia="en-GB"/>
        </w:rPr>
        <w:t>'Hello World!'</w:t>
      </w:r>
      <w:r w:rsidRPr="00E96C6A">
        <w:rPr>
          <w:rFonts w:ascii="Courier New" w:eastAsia="Times New Roman" w:hAnsi="Courier New" w:cs="Courier New"/>
          <w:color w:val="D4D4D4"/>
          <w:sz w:val="21"/>
          <w:szCs w:val="21"/>
          <w:lang w:val="en-US" w:eastAsia="en-GB"/>
        </w:rPr>
        <w:t>);</w:t>
      </w:r>
    </w:p>
    <w:p w14:paraId="75C8F9DA"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D4D4D4"/>
          <w:sz w:val="21"/>
          <w:szCs w:val="21"/>
          <w:lang w:val="en-US" w:eastAsia="en-GB"/>
        </w:rPr>
        <w:t>});</w:t>
      </w:r>
    </w:p>
    <w:p w14:paraId="3A260F77"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p>
    <w:p w14:paraId="612C1807"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9CDCFE"/>
          <w:sz w:val="21"/>
          <w:szCs w:val="21"/>
          <w:lang w:val="en-US" w:eastAsia="en-GB"/>
        </w:rPr>
        <w:t>app</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DCDCAA"/>
          <w:sz w:val="21"/>
          <w:szCs w:val="21"/>
          <w:lang w:val="en-US" w:eastAsia="en-GB"/>
        </w:rPr>
        <w:t>listen</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B5CEA8"/>
          <w:sz w:val="21"/>
          <w:szCs w:val="21"/>
          <w:lang w:val="en-US" w:eastAsia="en-GB"/>
        </w:rPr>
        <w:t>3000</w:t>
      </w:r>
      <w:r w:rsidRPr="00E96C6A">
        <w:rPr>
          <w:rFonts w:ascii="Courier New" w:eastAsia="Times New Roman" w:hAnsi="Courier New" w:cs="Courier New"/>
          <w:color w:val="D4D4D4"/>
          <w:sz w:val="21"/>
          <w:szCs w:val="21"/>
          <w:lang w:val="en-US" w:eastAsia="en-GB"/>
        </w:rPr>
        <w:t xml:space="preserve">, () </w:t>
      </w:r>
      <w:r w:rsidRPr="00E96C6A">
        <w:rPr>
          <w:rFonts w:ascii="Courier New" w:eastAsia="Times New Roman" w:hAnsi="Courier New" w:cs="Courier New"/>
          <w:color w:val="569CD6"/>
          <w:sz w:val="21"/>
          <w:szCs w:val="21"/>
          <w:lang w:val="en-US" w:eastAsia="en-GB"/>
        </w:rPr>
        <w:t>=&gt;</w:t>
      </w:r>
      <w:r w:rsidRPr="00E96C6A">
        <w:rPr>
          <w:rFonts w:ascii="Courier New" w:eastAsia="Times New Roman" w:hAnsi="Courier New" w:cs="Courier New"/>
          <w:color w:val="D4D4D4"/>
          <w:sz w:val="21"/>
          <w:szCs w:val="21"/>
          <w:lang w:val="en-US" w:eastAsia="en-GB"/>
        </w:rPr>
        <w:t xml:space="preserve"> {</w:t>
      </w:r>
    </w:p>
    <w:p w14:paraId="73A2AF8A"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D4D4D4"/>
          <w:sz w:val="21"/>
          <w:szCs w:val="21"/>
          <w:lang w:val="en-US" w:eastAsia="en-GB"/>
        </w:rPr>
        <w:t xml:space="preserve">  </w:t>
      </w:r>
      <w:r w:rsidRPr="00E96C6A">
        <w:rPr>
          <w:rFonts w:ascii="Courier New" w:eastAsia="Times New Roman" w:hAnsi="Courier New" w:cs="Courier New"/>
          <w:color w:val="4EC9B0"/>
          <w:sz w:val="21"/>
          <w:szCs w:val="21"/>
          <w:lang w:val="en-US" w:eastAsia="en-GB"/>
        </w:rPr>
        <w:t>console</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DCDCAA"/>
          <w:sz w:val="21"/>
          <w:szCs w:val="21"/>
          <w:lang w:val="en-US" w:eastAsia="en-GB"/>
        </w:rPr>
        <w:t>log</w:t>
      </w:r>
      <w:r w:rsidRPr="00E96C6A">
        <w:rPr>
          <w:rFonts w:ascii="Courier New" w:eastAsia="Times New Roman" w:hAnsi="Courier New" w:cs="Courier New"/>
          <w:color w:val="D4D4D4"/>
          <w:sz w:val="21"/>
          <w:szCs w:val="21"/>
          <w:lang w:val="en-US" w:eastAsia="en-GB"/>
        </w:rPr>
        <w:t>(</w:t>
      </w:r>
      <w:r w:rsidRPr="00E96C6A">
        <w:rPr>
          <w:rFonts w:ascii="Courier New" w:eastAsia="Times New Roman" w:hAnsi="Courier New" w:cs="Courier New"/>
          <w:color w:val="CE9178"/>
          <w:sz w:val="21"/>
          <w:szCs w:val="21"/>
          <w:lang w:val="en-US" w:eastAsia="en-GB"/>
        </w:rPr>
        <w:t>'Example app listening on port 3000!'</w:t>
      </w:r>
      <w:r w:rsidRPr="00E96C6A">
        <w:rPr>
          <w:rFonts w:ascii="Courier New" w:eastAsia="Times New Roman" w:hAnsi="Courier New" w:cs="Courier New"/>
          <w:color w:val="D4D4D4"/>
          <w:sz w:val="21"/>
          <w:szCs w:val="21"/>
          <w:lang w:val="en-US" w:eastAsia="en-GB"/>
        </w:rPr>
        <w:t>);</w:t>
      </w:r>
    </w:p>
    <w:p w14:paraId="433529A8"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D4D4D4"/>
          <w:sz w:val="21"/>
          <w:szCs w:val="21"/>
          <w:lang w:val="en-US" w:eastAsia="en-GB"/>
        </w:rPr>
        <w:t>});</w:t>
      </w:r>
    </w:p>
    <w:p w14:paraId="698BFADB"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p>
    <w:p w14:paraId="3A2381D2"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r w:rsidRPr="00E96C6A">
        <w:rPr>
          <w:rFonts w:ascii="Courier New" w:eastAsia="Times New Roman" w:hAnsi="Courier New" w:cs="Courier New"/>
          <w:color w:val="6A9955"/>
          <w:sz w:val="21"/>
          <w:szCs w:val="21"/>
          <w:lang w:val="en-US" w:eastAsia="en-GB"/>
        </w:rPr>
        <w:t>// Run app, then load http://localhost:3000 in a browser to see the output.</w:t>
      </w:r>
    </w:p>
    <w:p w14:paraId="7F381C18" w14:textId="77777777" w:rsidR="00E96C6A" w:rsidRPr="00E96C6A" w:rsidRDefault="00E96C6A" w:rsidP="00E96C6A">
      <w:pPr>
        <w:shd w:val="clear" w:color="auto" w:fill="1E1E1E"/>
        <w:spacing w:line="285" w:lineRule="atLeast"/>
        <w:rPr>
          <w:rFonts w:ascii="Courier New" w:eastAsia="Times New Roman" w:hAnsi="Courier New" w:cs="Courier New"/>
          <w:color w:val="D4D4D4"/>
          <w:sz w:val="21"/>
          <w:szCs w:val="21"/>
          <w:lang w:val="en-US" w:eastAsia="en-GB"/>
        </w:rPr>
      </w:pPr>
    </w:p>
    <w:p w14:paraId="06D42954" w14:textId="14422C12" w:rsidR="00E96C6A" w:rsidRPr="00A60232" w:rsidRDefault="00E96C6A" w:rsidP="001644C8">
      <w:pPr>
        <w:rPr>
          <w:lang w:val="en-US"/>
        </w:rPr>
      </w:pPr>
    </w:p>
    <w:p w14:paraId="63915A75" w14:textId="36F8B293" w:rsidR="00EA2507" w:rsidRPr="00A60232" w:rsidRDefault="00F34B1B" w:rsidP="001644C8">
      <w:pPr>
        <w:rPr>
          <w:lang w:val="en-US"/>
        </w:rPr>
      </w:pPr>
      <w:r w:rsidRPr="00A60232">
        <w:rPr>
          <w:lang w:val="en-US"/>
        </w:rPr>
        <w:t>Now we know that express is working. Change the contents to:</w:t>
      </w:r>
    </w:p>
    <w:p w14:paraId="3BA0C1B5"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569CD6"/>
          <w:sz w:val="21"/>
          <w:szCs w:val="21"/>
          <w:lang w:val="en-US" w:eastAsia="en-GB"/>
        </w:rPr>
        <w:t>const</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express</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DCDCAA"/>
          <w:sz w:val="21"/>
          <w:szCs w:val="21"/>
          <w:lang w:val="en-US" w:eastAsia="en-GB"/>
        </w:rPr>
        <w:t>require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CE9178"/>
          <w:sz w:val="21"/>
          <w:szCs w:val="21"/>
          <w:lang w:val="en-US" w:eastAsia="en-GB"/>
        </w:rPr>
        <w:t>'express'</w:t>
      </w:r>
      <w:r w:rsidRPr="00F34B1B">
        <w:rPr>
          <w:rFonts w:ascii="Courier New" w:eastAsia="Times New Roman" w:hAnsi="Courier New" w:cs="Courier New"/>
          <w:noProof/>
          <w:color w:val="D4D4D4"/>
          <w:sz w:val="21"/>
          <w:szCs w:val="21"/>
          <w:lang w:val="en-US" w:eastAsia="en-GB"/>
        </w:rPr>
        <w:t>);</w:t>
      </w:r>
    </w:p>
    <w:p w14:paraId="213410AD"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569CD6"/>
          <w:sz w:val="21"/>
          <w:szCs w:val="21"/>
          <w:lang w:val="en-US" w:eastAsia="en-GB"/>
        </w:rPr>
        <w:t>const</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bodyParser</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DCDCAA"/>
          <w:sz w:val="21"/>
          <w:szCs w:val="21"/>
          <w:lang w:val="en-US" w:eastAsia="en-GB"/>
        </w:rPr>
        <w:t>require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CE9178"/>
          <w:sz w:val="21"/>
          <w:szCs w:val="21"/>
          <w:lang w:val="en-US" w:eastAsia="en-GB"/>
        </w:rPr>
        <w:t>'body-parser'</w:t>
      </w:r>
      <w:r w:rsidRPr="00F34B1B">
        <w:rPr>
          <w:rFonts w:ascii="Courier New" w:eastAsia="Times New Roman" w:hAnsi="Courier New" w:cs="Courier New"/>
          <w:noProof/>
          <w:color w:val="D4D4D4"/>
          <w:sz w:val="21"/>
          <w:szCs w:val="21"/>
          <w:lang w:val="en-US" w:eastAsia="en-GB"/>
        </w:rPr>
        <w:t>);</w:t>
      </w:r>
    </w:p>
    <w:p w14:paraId="6570811B"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569CD6"/>
          <w:sz w:val="21"/>
          <w:szCs w:val="21"/>
          <w:lang w:val="en-US" w:eastAsia="en-GB"/>
        </w:rPr>
        <w:t>const</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routes</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DCDCAA"/>
          <w:sz w:val="21"/>
          <w:szCs w:val="21"/>
          <w:lang w:val="en-US" w:eastAsia="en-GB"/>
        </w:rPr>
        <w:t>require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CE9178"/>
          <w:sz w:val="21"/>
          <w:szCs w:val="21"/>
          <w:lang w:val="en-US" w:eastAsia="en-GB"/>
        </w:rPr>
        <w:t>'./routes/routes.js'</w:t>
      </w:r>
      <w:r w:rsidRPr="00F34B1B">
        <w:rPr>
          <w:rFonts w:ascii="Courier New" w:eastAsia="Times New Roman" w:hAnsi="Courier New" w:cs="Courier New"/>
          <w:noProof/>
          <w:color w:val="D4D4D4"/>
          <w:sz w:val="21"/>
          <w:szCs w:val="21"/>
          <w:lang w:val="en-US" w:eastAsia="en-GB"/>
        </w:rPr>
        <w:t>);</w:t>
      </w:r>
    </w:p>
    <w:p w14:paraId="2815D4DB"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p>
    <w:p w14:paraId="6893AC8C"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569CD6"/>
          <w:sz w:val="21"/>
          <w:szCs w:val="21"/>
          <w:lang w:val="en-US" w:eastAsia="en-GB"/>
        </w:rPr>
        <w:t>const</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DCDCAA"/>
          <w:sz w:val="21"/>
          <w:szCs w:val="21"/>
          <w:lang w:val="en-US" w:eastAsia="en-GB"/>
        </w:rPr>
        <w:t>express</w:t>
      </w:r>
      <w:r w:rsidRPr="00F34B1B">
        <w:rPr>
          <w:rFonts w:ascii="Courier New" w:eastAsia="Times New Roman" w:hAnsi="Courier New" w:cs="Courier New"/>
          <w:noProof/>
          <w:color w:val="D4D4D4"/>
          <w:sz w:val="21"/>
          <w:szCs w:val="21"/>
          <w:lang w:val="en-US" w:eastAsia="en-GB"/>
        </w:rPr>
        <w:t>();</w:t>
      </w:r>
    </w:p>
    <w:p w14:paraId="044F72A5"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p>
    <w:p w14:paraId="76EDDA1D"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use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9CDCFE"/>
          <w:sz w:val="21"/>
          <w:szCs w:val="21"/>
          <w:lang w:val="en-US" w:eastAsia="en-GB"/>
        </w:rPr>
        <w:t>bodyParser</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json</w:t>
      </w:r>
      <w:r w:rsidRPr="00F34B1B">
        <w:rPr>
          <w:rFonts w:ascii="Courier New" w:eastAsia="Times New Roman" w:hAnsi="Courier New" w:cs="Courier New"/>
          <w:noProof/>
          <w:color w:val="D4D4D4"/>
          <w:sz w:val="21"/>
          <w:szCs w:val="21"/>
          <w:lang w:val="en-US" w:eastAsia="en-GB"/>
        </w:rPr>
        <w:t>());</w:t>
      </w:r>
    </w:p>
    <w:p w14:paraId="1DD570E4"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use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9CDCFE"/>
          <w:sz w:val="21"/>
          <w:szCs w:val="21"/>
          <w:lang w:val="en-US" w:eastAsia="en-GB"/>
        </w:rPr>
        <w:t>bodyParser</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urlencoded</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extended:</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569CD6"/>
          <w:sz w:val="21"/>
          <w:szCs w:val="21"/>
          <w:lang w:val="en-US" w:eastAsia="en-GB"/>
        </w:rPr>
        <w:t>true</w:t>
      </w:r>
      <w:r w:rsidRPr="00F34B1B">
        <w:rPr>
          <w:rFonts w:ascii="Courier New" w:eastAsia="Times New Roman" w:hAnsi="Courier New" w:cs="Courier New"/>
          <w:noProof/>
          <w:color w:val="D4D4D4"/>
          <w:sz w:val="21"/>
          <w:szCs w:val="21"/>
          <w:lang w:val="en-US" w:eastAsia="en-GB"/>
        </w:rPr>
        <w:t xml:space="preserve"> }));</w:t>
      </w:r>
    </w:p>
    <w:p w14:paraId="2058931A"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p>
    <w:p w14:paraId="01100FBC"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CDCAA"/>
          <w:sz w:val="21"/>
          <w:szCs w:val="21"/>
          <w:lang w:val="en-US" w:eastAsia="en-GB"/>
        </w:rPr>
        <w:t>routes</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w:t>
      </w:r>
    </w:p>
    <w:p w14:paraId="6038571E"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p>
    <w:p w14:paraId="6C730019"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569CD6"/>
          <w:sz w:val="21"/>
          <w:szCs w:val="21"/>
          <w:lang w:val="en-US" w:eastAsia="en-GB"/>
        </w:rPr>
        <w:t>const</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server</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listen</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B5CEA8"/>
          <w:sz w:val="21"/>
          <w:szCs w:val="21"/>
          <w:lang w:val="en-US" w:eastAsia="en-GB"/>
        </w:rPr>
        <w:t>3000</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569CD6"/>
          <w:sz w:val="21"/>
          <w:szCs w:val="21"/>
          <w:lang w:val="en-US" w:eastAsia="en-GB"/>
        </w:rPr>
        <w:t>=&gt;</w:t>
      </w:r>
      <w:r w:rsidRPr="00F34B1B">
        <w:rPr>
          <w:rFonts w:ascii="Courier New" w:eastAsia="Times New Roman" w:hAnsi="Courier New" w:cs="Courier New"/>
          <w:noProof/>
          <w:color w:val="D4D4D4"/>
          <w:sz w:val="21"/>
          <w:szCs w:val="21"/>
          <w:lang w:val="en-US" w:eastAsia="en-GB"/>
        </w:rPr>
        <w:t xml:space="preserve"> {</w:t>
      </w:r>
    </w:p>
    <w:p w14:paraId="12D7C176"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4EC9B0"/>
          <w:sz w:val="21"/>
          <w:szCs w:val="21"/>
          <w:lang w:val="en-US" w:eastAsia="en-GB"/>
        </w:rPr>
        <w:t>console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log</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CE9178"/>
          <w:sz w:val="21"/>
          <w:szCs w:val="21"/>
          <w:lang w:val="en-US" w:eastAsia="en-GB"/>
        </w:rPr>
        <w:t xml:space="preserve">`app running on port </w:t>
      </w:r>
      <w:r w:rsidRPr="00F34B1B">
        <w:rPr>
          <w:rFonts w:ascii="Courier New" w:eastAsia="Times New Roman" w:hAnsi="Courier New" w:cs="Courier New"/>
          <w:noProof/>
          <w:color w:val="569CD6"/>
          <w:sz w:val="21"/>
          <w:szCs w:val="21"/>
          <w:lang w:val="en-US" w:eastAsia="en-GB"/>
        </w:rPr>
        <w:t>${</w:t>
      </w:r>
      <w:r w:rsidRPr="00F34B1B">
        <w:rPr>
          <w:rFonts w:ascii="Courier New" w:eastAsia="Times New Roman" w:hAnsi="Courier New" w:cs="Courier New"/>
          <w:noProof/>
          <w:color w:val="9CDCFE"/>
          <w:sz w:val="21"/>
          <w:szCs w:val="21"/>
          <w:lang w:val="en-US" w:eastAsia="en-GB"/>
        </w:rPr>
        <w:t>server</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address</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9CDCFE"/>
          <w:sz w:val="21"/>
          <w:szCs w:val="21"/>
          <w:lang w:val="en-US" w:eastAsia="en-GB"/>
        </w:rPr>
        <w:t>port</w:t>
      </w:r>
      <w:r w:rsidRPr="00F34B1B">
        <w:rPr>
          <w:rFonts w:ascii="Courier New" w:eastAsia="Times New Roman" w:hAnsi="Courier New" w:cs="Courier New"/>
          <w:noProof/>
          <w:color w:val="569CD6"/>
          <w:sz w:val="21"/>
          <w:szCs w:val="21"/>
          <w:lang w:val="en-US" w:eastAsia="en-GB"/>
        </w:rPr>
        <w:t>}</w:t>
      </w:r>
      <w:r w:rsidRPr="00F34B1B">
        <w:rPr>
          <w:rFonts w:ascii="Courier New" w:eastAsia="Times New Roman" w:hAnsi="Courier New" w:cs="Courier New"/>
          <w:noProof/>
          <w:color w:val="CE9178"/>
          <w:sz w:val="21"/>
          <w:szCs w:val="21"/>
          <w:lang w:val="en-US" w:eastAsia="en-GB"/>
        </w:rPr>
        <w:t>`</w:t>
      </w:r>
      <w:r w:rsidRPr="00F34B1B">
        <w:rPr>
          <w:rFonts w:ascii="Courier New" w:eastAsia="Times New Roman" w:hAnsi="Courier New" w:cs="Courier New"/>
          <w:noProof/>
          <w:color w:val="D4D4D4"/>
          <w:sz w:val="21"/>
          <w:szCs w:val="21"/>
          <w:lang w:val="en-US" w:eastAsia="en-GB"/>
        </w:rPr>
        <w:t>);</w:t>
      </w:r>
    </w:p>
    <w:p w14:paraId="7A258170"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4D4D4"/>
          <w:sz w:val="21"/>
          <w:szCs w:val="21"/>
          <w:lang w:val="en-US" w:eastAsia="en-GB"/>
        </w:rPr>
        <w:t>});</w:t>
      </w:r>
    </w:p>
    <w:p w14:paraId="0BE3A106"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p>
    <w:p w14:paraId="7DE788B1" w14:textId="36A5160F" w:rsidR="00F34B1B" w:rsidRPr="00A60232" w:rsidRDefault="00F34B1B" w:rsidP="001644C8">
      <w:pPr>
        <w:rPr>
          <w:noProof/>
          <w:lang w:val="en-US"/>
        </w:rPr>
      </w:pPr>
    </w:p>
    <w:p w14:paraId="764BFDBC" w14:textId="77777777" w:rsidR="00F34B1B" w:rsidRPr="00A60232" w:rsidRDefault="00F34B1B" w:rsidP="001644C8">
      <w:pPr>
        <w:rPr>
          <w:noProof/>
          <w:lang w:val="en-US"/>
        </w:rPr>
      </w:pPr>
    </w:p>
    <w:p w14:paraId="37E79CB0" w14:textId="498CA111" w:rsidR="00EA2507" w:rsidRPr="00A60232" w:rsidRDefault="00F34B1B" w:rsidP="001644C8">
      <w:pPr>
        <w:rPr>
          <w:noProof/>
          <w:lang w:val="en-US"/>
        </w:rPr>
      </w:pPr>
      <w:r w:rsidRPr="00A60232">
        <w:rPr>
          <w:noProof/>
          <w:lang w:val="en-US"/>
        </w:rPr>
        <w:t xml:space="preserve">Create a new file </w:t>
      </w:r>
      <w:r w:rsidRPr="00A60232">
        <w:rPr>
          <w:b/>
          <w:noProof/>
          <w:lang w:val="en-US"/>
        </w:rPr>
        <w:t>routes.js</w:t>
      </w:r>
      <w:r w:rsidRPr="00A60232">
        <w:rPr>
          <w:noProof/>
          <w:lang w:val="en-US"/>
        </w:rPr>
        <w:t xml:space="preserve"> in the subfolder </w:t>
      </w:r>
      <w:r w:rsidRPr="00A60232">
        <w:rPr>
          <w:b/>
          <w:noProof/>
          <w:lang w:val="en-US"/>
        </w:rPr>
        <w:t>routes</w:t>
      </w:r>
      <w:r w:rsidRPr="00A60232">
        <w:rPr>
          <w:noProof/>
          <w:lang w:val="en-US"/>
        </w:rPr>
        <w:t>.</w:t>
      </w:r>
    </w:p>
    <w:p w14:paraId="330BE364" w14:textId="30F73537" w:rsidR="00F34B1B" w:rsidRPr="00A60232" w:rsidRDefault="00F34B1B" w:rsidP="001644C8">
      <w:pPr>
        <w:rPr>
          <w:noProof/>
          <w:lang w:val="en-US"/>
        </w:rPr>
      </w:pPr>
      <w:r w:rsidRPr="00A60232">
        <w:rPr>
          <w:noProof/>
          <w:lang w:val="en-US"/>
        </w:rPr>
        <w:t>Add the basic contents:</w:t>
      </w:r>
    </w:p>
    <w:p w14:paraId="77AAAD8A"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569CD6"/>
          <w:sz w:val="21"/>
          <w:szCs w:val="21"/>
          <w:lang w:val="en-US" w:eastAsia="en-GB"/>
        </w:rPr>
        <w:t>const</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DCDCAA"/>
          <w:sz w:val="21"/>
          <w:szCs w:val="21"/>
          <w:lang w:val="en-US" w:eastAsia="en-GB"/>
        </w:rPr>
        <w:t>appRouter</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569CD6"/>
          <w:sz w:val="21"/>
          <w:szCs w:val="21"/>
          <w:lang w:val="en-US" w:eastAsia="en-GB"/>
        </w:rPr>
        <w:t>=&gt;</w:t>
      </w:r>
      <w:r w:rsidRPr="00F34B1B">
        <w:rPr>
          <w:rFonts w:ascii="Courier New" w:eastAsia="Times New Roman" w:hAnsi="Courier New" w:cs="Courier New"/>
          <w:noProof/>
          <w:color w:val="D4D4D4"/>
          <w:sz w:val="21"/>
          <w:szCs w:val="21"/>
          <w:lang w:val="en-US" w:eastAsia="en-GB"/>
        </w:rPr>
        <w:t xml:space="preserve"> {</w:t>
      </w:r>
    </w:p>
    <w:p w14:paraId="69D07B58" w14:textId="38C2D700"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app</w:t>
      </w:r>
      <w:r w:rsidRPr="00F34B1B">
        <w:rPr>
          <w:rFonts w:ascii="Courier New" w:eastAsia="Times New Roman" w:hAnsi="Courier New" w:cs="Courier New"/>
          <w:noProof/>
          <w:color w:val="D4D4D4"/>
          <w:sz w:val="21"/>
          <w:szCs w:val="21"/>
          <w:lang w:val="en-US" w:eastAsia="en-GB"/>
        </w:rPr>
        <w:t>.</w:t>
      </w:r>
      <w:r w:rsidR="004E2F32">
        <w:rPr>
          <w:rFonts w:ascii="Courier New" w:eastAsia="Times New Roman" w:hAnsi="Courier New" w:cs="Courier New"/>
          <w:noProof/>
          <w:color w:val="DCDCAA"/>
          <w:sz w:val="21"/>
          <w:szCs w:val="21"/>
          <w:lang w:val="en-US" w:eastAsia="en-GB"/>
        </w:rPr>
        <w:t>post</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CE9178"/>
          <w:sz w:val="21"/>
          <w:szCs w:val="21"/>
          <w:lang w:val="en-US" w:eastAsia="en-GB"/>
        </w:rPr>
        <w:t>'/product'</w:t>
      </w:r>
      <w:r w:rsidRPr="00F34B1B">
        <w:rPr>
          <w:rFonts w:ascii="Courier New" w:eastAsia="Times New Roman" w:hAnsi="Courier New" w:cs="Courier New"/>
          <w:noProof/>
          <w:color w:val="D4D4D4"/>
          <w:sz w:val="21"/>
          <w:szCs w:val="21"/>
          <w:lang w:val="en-US" w:eastAsia="en-GB"/>
        </w:rPr>
        <w:t>, (</w:t>
      </w:r>
      <w:r w:rsidRPr="00F34B1B">
        <w:rPr>
          <w:rFonts w:ascii="Courier New" w:eastAsia="Times New Roman" w:hAnsi="Courier New" w:cs="Courier New"/>
          <w:noProof/>
          <w:color w:val="9CDCFE"/>
          <w:sz w:val="21"/>
          <w:szCs w:val="21"/>
          <w:lang w:val="en-US" w:eastAsia="en-GB"/>
        </w:rPr>
        <w:t>req</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res</w:t>
      </w: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569CD6"/>
          <w:sz w:val="21"/>
          <w:szCs w:val="21"/>
          <w:lang w:val="en-US" w:eastAsia="en-GB"/>
        </w:rPr>
        <w:t>=&gt;</w:t>
      </w:r>
      <w:r w:rsidRPr="00F34B1B">
        <w:rPr>
          <w:rFonts w:ascii="Courier New" w:eastAsia="Times New Roman" w:hAnsi="Courier New" w:cs="Courier New"/>
          <w:noProof/>
          <w:color w:val="D4D4D4"/>
          <w:sz w:val="21"/>
          <w:szCs w:val="21"/>
          <w:lang w:val="en-US" w:eastAsia="en-GB"/>
        </w:rPr>
        <w:t xml:space="preserve"> {</w:t>
      </w:r>
    </w:p>
    <w:p w14:paraId="7E18D4AD"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4D4D4"/>
          <w:sz w:val="21"/>
          <w:szCs w:val="21"/>
          <w:lang w:val="en-US" w:eastAsia="en-GB"/>
        </w:rPr>
        <w:t xml:space="preserve">    </w:t>
      </w:r>
      <w:r w:rsidRPr="00F34B1B">
        <w:rPr>
          <w:rFonts w:ascii="Courier New" w:eastAsia="Times New Roman" w:hAnsi="Courier New" w:cs="Courier New"/>
          <w:noProof/>
          <w:color w:val="9CDCFE"/>
          <w:sz w:val="21"/>
          <w:szCs w:val="21"/>
          <w:lang w:val="en-US" w:eastAsia="en-GB"/>
        </w:rPr>
        <w:t>res</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status</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B5CEA8"/>
          <w:sz w:val="21"/>
          <w:szCs w:val="21"/>
          <w:lang w:val="en-US" w:eastAsia="en-GB"/>
        </w:rPr>
        <w:t>200</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DCDCAA"/>
          <w:sz w:val="21"/>
          <w:szCs w:val="21"/>
          <w:lang w:val="en-US" w:eastAsia="en-GB"/>
        </w:rPr>
        <w:t>send</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CE9178"/>
          <w:sz w:val="21"/>
          <w:szCs w:val="21"/>
          <w:lang w:val="en-US" w:eastAsia="en-GB"/>
        </w:rPr>
        <w:t>'Succesfully added a new product.'</w:t>
      </w:r>
      <w:r w:rsidRPr="00F34B1B">
        <w:rPr>
          <w:rFonts w:ascii="Courier New" w:eastAsia="Times New Roman" w:hAnsi="Courier New" w:cs="Courier New"/>
          <w:noProof/>
          <w:color w:val="D4D4D4"/>
          <w:sz w:val="21"/>
          <w:szCs w:val="21"/>
          <w:lang w:val="en-US" w:eastAsia="en-GB"/>
        </w:rPr>
        <w:t>);</w:t>
      </w:r>
    </w:p>
    <w:p w14:paraId="19A3FEC4"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4D4D4"/>
          <w:sz w:val="21"/>
          <w:szCs w:val="21"/>
          <w:lang w:val="en-US" w:eastAsia="en-GB"/>
        </w:rPr>
        <w:t xml:space="preserve">  });</w:t>
      </w:r>
    </w:p>
    <w:p w14:paraId="437159E1"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D4D4D4"/>
          <w:sz w:val="21"/>
          <w:szCs w:val="21"/>
          <w:lang w:val="en-US" w:eastAsia="en-GB"/>
        </w:rPr>
        <w:t>};</w:t>
      </w:r>
    </w:p>
    <w:p w14:paraId="6E91DAD0"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p>
    <w:p w14:paraId="6C8441BD" w14:textId="77777777" w:rsidR="00F34B1B" w:rsidRPr="00F34B1B" w:rsidRDefault="00F34B1B" w:rsidP="00F34B1B">
      <w:pPr>
        <w:shd w:val="clear" w:color="auto" w:fill="1E1E1E"/>
        <w:spacing w:line="285" w:lineRule="atLeast"/>
        <w:rPr>
          <w:rFonts w:ascii="Courier New" w:eastAsia="Times New Roman" w:hAnsi="Courier New" w:cs="Courier New"/>
          <w:noProof/>
          <w:color w:val="D4D4D4"/>
          <w:sz w:val="21"/>
          <w:szCs w:val="21"/>
          <w:lang w:val="en-US" w:eastAsia="en-GB"/>
        </w:rPr>
      </w:pPr>
      <w:r w:rsidRPr="00F34B1B">
        <w:rPr>
          <w:rFonts w:ascii="Courier New" w:eastAsia="Times New Roman" w:hAnsi="Courier New" w:cs="Courier New"/>
          <w:noProof/>
          <w:color w:val="4EC9B0"/>
          <w:sz w:val="21"/>
          <w:szCs w:val="21"/>
          <w:lang w:val="en-US" w:eastAsia="en-GB"/>
        </w:rPr>
        <w:t>module</w:t>
      </w:r>
      <w:r w:rsidRPr="00F34B1B">
        <w:rPr>
          <w:rFonts w:ascii="Courier New" w:eastAsia="Times New Roman" w:hAnsi="Courier New" w:cs="Courier New"/>
          <w:noProof/>
          <w:color w:val="D4D4D4"/>
          <w:sz w:val="21"/>
          <w:szCs w:val="21"/>
          <w:lang w:val="en-US" w:eastAsia="en-GB"/>
        </w:rPr>
        <w:t>.</w:t>
      </w:r>
      <w:r w:rsidRPr="00F34B1B">
        <w:rPr>
          <w:rFonts w:ascii="Courier New" w:eastAsia="Times New Roman" w:hAnsi="Courier New" w:cs="Courier New"/>
          <w:noProof/>
          <w:color w:val="4EC9B0"/>
          <w:sz w:val="21"/>
          <w:szCs w:val="21"/>
          <w:lang w:val="en-US" w:eastAsia="en-GB"/>
        </w:rPr>
        <w:t>exports</w:t>
      </w:r>
      <w:r w:rsidRPr="00F34B1B">
        <w:rPr>
          <w:rFonts w:ascii="Courier New" w:eastAsia="Times New Roman" w:hAnsi="Courier New" w:cs="Courier New"/>
          <w:noProof/>
          <w:color w:val="D4D4D4"/>
          <w:sz w:val="21"/>
          <w:szCs w:val="21"/>
          <w:lang w:val="en-US" w:eastAsia="en-GB"/>
        </w:rPr>
        <w:t xml:space="preserve"> = </w:t>
      </w:r>
      <w:r w:rsidRPr="00F34B1B">
        <w:rPr>
          <w:rFonts w:ascii="Courier New" w:eastAsia="Times New Roman" w:hAnsi="Courier New" w:cs="Courier New"/>
          <w:noProof/>
          <w:color w:val="9CDCFE"/>
          <w:sz w:val="21"/>
          <w:szCs w:val="21"/>
          <w:lang w:val="en-US" w:eastAsia="en-GB"/>
        </w:rPr>
        <w:t>appRouter</w:t>
      </w:r>
      <w:r w:rsidRPr="00F34B1B">
        <w:rPr>
          <w:rFonts w:ascii="Courier New" w:eastAsia="Times New Roman" w:hAnsi="Courier New" w:cs="Courier New"/>
          <w:noProof/>
          <w:color w:val="D4D4D4"/>
          <w:sz w:val="21"/>
          <w:szCs w:val="21"/>
          <w:lang w:val="en-US" w:eastAsia="en-GB"/>
        </w:rPr>
        <w:t>;</w:t>
      </w:r>
    </w:p>
    <w:p w14:paraId="28DAEA52" w14:textId="77777777" w:rsidR="00F34B1B" w:rsidRPr="00F34B1B" w:rsidRDefault="00F34B1B" w:rsidP="00F34B1B">
      <w:pPr>
        <w:shd w:val="clear" w:color="auto" w:fill="1E1E1E"/>
        <w:spacing w:line="285" w:lineRule="atLeast"/>
        <w:rPr>
          <w:rFonts w:ascii="Courier New" w:eastAsia="Times New Roman" w:hAnsi="Courier New" w:cs="Courier New"/>
          <w:color w:val="D4D4D4"/>
          <w:sz w:val="21"/>
          <w:szCs w:val="21"/>
          <w:lang w:val="en-US" w:eastAsia="en-GB"/>
        </w:rPr>
      </w:pPr>
    </w:p>
    <w:p w14:paraId="16C1512E" w14:textId="3C28AD23" w:rsidR="00F34B1B" w:rsidRDefault="00F34B1B" w:rsidP="001644C8">
      <w:pPr>
        <w:rPr>
          <w:lang w:val="en-US"/>
        </w:rPr>
      </w:pPr>
    </w:p>
    <w:p w14:paraId="7F86E8A2" w14:textId="44F140AF" w:rsidR="004E2F32" w:rsidRDefault="004E2F32" w:rsidP="001644C8">
      <w:pPr>
        <w:rPr>
          <w:lang w:val="en-US"/>
        </w:rPr>
      </w:pPr>
      <w:r>
        <w:rPr>
          <w:lang w:val="en-US"/>
        </w:rPr>
        <w:t xml:space="preserve">run the app: </w:t>
      </w:r>
      <w:r w:rsidRPr="004E2F32">
        <w:rPr>
          <w:rStyle w:val="Codestijl2Char"/>
        </w:rPr>
        <w:t>node catalogapi/app.js</w:t>
      </w:r>
    </w:p>
    <w:p w14:paraId="764B4E77" w14:textId="420E23B7" w:rsidR="004E2F32" w:rsidRDefault="004E2F32" w:rsidP="001644C8">
      <w:pPr>
        <w:rPr>
          <w:lang w:val="en-US"/>
        </w:rPr>
      </w:pPr>
    </w:p>
    <w:p w14:paraId="2F918364" w14:textId="3EFAC254" w:rsidR="004E2F32" w:rsidRDefault="004E2F32" w:rsidP="001644C8">
      <w:pPr>
        <w:rPr>
          <w:lang w:val="en-US"/>
        </w:rPr>
      </w:pPr>
      <w:r>
        <w:rPr>
          <w:lang w:val="en-US"/>
        </w:rPr>
        <w:t>Open postman and try again to see if you get an http 200 with the message.</w:t>
      </w:r>
    </w:p>
    <w:p w14:paraId="34FDEE8D" w14:textId="49C9EC37" w:rsidR="004E2F32" w:rsidRDefault="004E2F32" w:rsidP="001644C8">
      <w:pPr>
        <w:rPr>
          <w:lang w:val="en-US"/>
        </w:rPr>
      </w:pPr>
      <w:r>
        <w:rPr>
          <w:noProof/>
        </w:rPr>
        <w:lastRenderedPageBreak/>
        <w:drawing>
          <wp:inline distT="0" distB="0" distL="0" distR="0" wp14:anchorId="61B49403" wp14:editId="4F3F486A">
            <wp:extent cx="5396230" cy="2665730"/>
            <wp:effectExtent l="0" t="0" r="0"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6230" cy="2665730"/>
                    </a:xfrm>
                    <a:prstGeom prst="rect">
                      <a:avLst/>
                    </a:prstGeom>
                  </pic:spPr>
                </pic:pic>
              </a:graphicData>
            </a:graphic>
          </wp:inline>
        </w:drawing>
      </w:r>
    </w:p>
    <w:p w14:paraId="62B4AEDF" w14:textId="77777777" w:rsidR="004E2F32" w:rsidRDefault="004E2F32" w:rsidP="001644C8">
      <w:pPr>
        <w:rPr>
          <w:lang w:val="en-US"/>
        </w:rPr>
      </w:pPr>
    </w:p>
    <w:p w14:paraId="6277CE6C" w14:textId="3D8998B8" w:rsidR="004E2F32" w:rsidRDefault="004E2F32" w:rsidP="001644C8">
      <w:pPr>
        <w:rPr>
          <w:lang w:val="en-US"/>
        </w:rPr>
      </w:pPr>
      <w:r>
        <w:rPr>
          <w:lang w:val="en-US"/>
        </w:rPr>
        <w:t>Now update the code so it will actually add a new record to the mongodb collection.</w:t>
      </w:r>
    </w:p>
    <w:p w14:paraId="100F7F0C" w14:textId="1FB91B88" w:rsidR="004E2F32" w:rsidRDefault="004E2F32" w:rsidP="001644C8">
      <w:pPr>
        <w:rPr>
          <w:lang w:val="en-US"/>
        </w:rPr>
      </w:pPr>
    </w:p>
    <w:p w14:paraId="1B61E4C9" w14:textId="22EFCB0B" w:rsidR="00A3053F" w:rsidRDefault="00A3053F" w:rsidP="001644C8">
      <w:pPr>
        <w:rPr>
          <w:lang w:val="en-US"/>
        </w:rPr>
      </w:pPr>
      <w:r>
        <w:rPr>
          <w:lang w:val="en-US"/>
        </w:rPr>
        <w:t>…</w:t>
      </w:r>
    </w:p>
    <w:p w14:paraId="644D21E9" w14:textId="77777777" w:rsidR="00A3053F" w:rsidRDefault="00A3053F" w:rsidP="001644C8">
      <w:pPr>
        <w:rPr>
          <w:lang w:val="en-US"/>
        </w:rPr>
      </w:pPr>
    </w:p>
    <w:p w14:paraId="47F3EDB2" w14:textId="6BC745AB" w:rsidR="00A3053F" w:rsidRDefault="00A3053F" w:rsidP="001644C8">
      <w:pPr>
        <w:rPr>
          <w:lang w:val="en-US"/>
        </w:rPr>
      </w:pPr>
      <w:r>
        <w:rPr>
          <w:lang w:val="en-US"/>
        </w:rPr>
        <w:t>Add the post method for /salesperson.</w:t>
      </w:r>
    </w:p>
    <w:p w14:paraId="56C89141" w14:textId="67794640" w:rsidR="00A3053F" w:rsidRDefault="00A3053F" w:rsidP="001644C8">
      <w:pPr>
        <w:rPr>
          <w:lang w:val="en-US"/>
        </w:rPr>
      </w:pPr>
    </w:p>
    <w:p w14:paraId="3288E4B6" w14:textId="1A7ACD27" w:rsidR="00A3053F" w:rsidRDefault="00A3053F" w:rsidP="001644C8">
      <w:pPr>
        <w:rPr>
          <w:lang w:val="en-US"/>
        </w:rPr>
      </w:pPr>
      <w:r>
        <w:rPr>
          <w:lang w:val="en-US"/>
        </w:rPr>
        <w:t>…</w:t>
      </w:r>
    </w:p>
    <w:p w14:paraId="741D1C65" w14:textId="1BD7369F" w:rsidR="00A3053F" w:rsidRDefault="00A3053F" w:rsidP="001644C8">
      <w:pPr>
        <w:rPr>
          <w:lang w:val="en-US"/>
        </w:rPr>
      </w:pPr>
    </w:p>
    <w:p w14:paraId="2A5722D7" w14:textId="274B3714" w:rsidR="00A3053F" w:rsidRDefault="00A3053F" w:rsidP="001644C8">
      <w:pPr>
        <w:rPr>
          <w:lang w:val="en-US"/>
        </w:rPr>
      </w:pPr>
      <w:r>
        <w:rPr>
          <w:lang w:val="en-US"/>
        </w:rPr>
        <w:t>Add the get method for searching within the products. First perform just a search on the product collection and later add the lookup of the salesperson(s).</w:t>
      </w:r>
    </w:p>
    <w:p w14:paraId="0B8CC4E6" w14:textId="326A5BBC" w:rsidR="00A3053F" w:rsidRDefault="00A3053F" w:rsidP="001644C8">
      <w:pPr>
        <w:rPr>
          <w:lang w:val="en-US"/>
        </w:rPr>
      </w:pPr>
    </w:p>
    <w:p w14:paraId="354E0D45" w14:textId="354BB872" w:rsidR="00A3053F" w:rsidRDefault="00A3053F" w:rsidP="001644C8">
      <w:pPr>
        <w:rPr>
          <w:lang w:val="en-US"/>
        </w:rPr>
      </w:pPr>
      <w:r>
        <w:rPr>
          <w:lang w:val="en-US"/>
        </w:rPr>
        <w:t>…</w:t>
      </w:r>
    </w:p>
    <w:p w14:paraId="34EFC95A" w14:textId="77777777" w:rsidR="00A3053F" w:rsidRDefault="00A3053F" w:rsidP="001644C8">
      <w:pPr>
        <w:rPr>
          <w:lang w:val="en-US"/>
        </w:rPr>
      </w:pPr>
    </w:p>
    <w:p w14:paraId="006FF2AA" w14:textId="77777777" w:rsidR="004E2F32" w:rsidRPr="00A60232" w:rsidRDefault="004E2F32" w:rsidP="001644C8">
      <w:pPr>
        <w:rPr>
          <w:lang w:val="en-US"/>
        </w:rPr>
      </w:pPr>
    </w:p>
    <w:sectPr w:rsidR="004E2F32" w:rsidRPr="00A60232" w:rsidSect="00F34B1B">
      <w:footerReference w:type="default" r:id="rId46"/>
      <w:pgSz w:w="11900" w:h="16840"/>
      <w:pgMar w:top="1418" w:right="1701" w:bottom="1418"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3">
      <wne:acd wne:acdName="acd0"/>
    </wne:keymap>
  </wne:keymaps>
  <wne:toolbars>
    <wne:acdManifest>
      <wne:acdEntry wne:acdName="acd0"/>
    </wne:acdManifest>
  </wne:toolbars>
  <wne:acds>
    <wne:acd wne:argValue="AgBDAG8AZABlACAAKABzAHQAaQBqAGwAIAAyACk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6CCB5" w14:textId="77777777" w:rsidR="00841EDC" w:rsidRDefault="00841EDC" w:rsidP="00B22F19">
      <w:pPr>
        <w:spacing w:line="240" w:lineRule="auto"/>
      </w:pPr>
      <w:r>
        <w:separator/>
      </w:r>
    </w:p>
  </w:endnote>
  <w:endnote w:type="continuationSeparator" w:id="0">
    <w:p w14:paraId="3B6DA194" w14:textId="77777777" w:rsidR="00841EDC" w:rsidRDefault="00841EDC" w:rsidP="00B22F19">
      <w:pPr>
        <w:spacing w:line="240" w:lineRule="auto"/>
      </w:pPr>
      <w:r>
        <w:continuationSeparator/>
      </w:r>
    </w:p>
  </w:endnote>
  <w:endnote w:type="continuationNotice" w:id="1">
    <w:p w14:paraId="60A74DB0" w14:textId="77777777" w:rsidR="00841EDC" w:rsidRDefault="00841E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5646B" w14:textId="77777777" w:rsidR="00841EDC" w:rsidRDefault="00841EDC" w:rsidP="007D195D">
    <w:pPr>
      <w:pStyle w:val="Voettekst"/>
      <w:tabs>
        <w:tab w:val="clear" w:pos="4680"/>
        <w:tab w:val="clear" w:pos="9360"/>
        <w:tab w:val="left" w:pos="8080"/>
      </w:tabs>
    </w:pPr>
    <w:r>
      <w:rPr>
        <w:noProof/>
      </w:rPr>
      <mc:AlternateContent>
        <mc:Choice Requires="wps">
          <w:drawing>
            <wp:anchor distT="0" distB="0" distL="114300" distR="114300" simplePos="0" relativeHeight="251658240" behindDoc="0" locked="0" layoutInCell="1" allowOverlap="1">
              <wp:simplePos x="0" y="0"/>
              <wp:positionH relativeFrom="column">
                <wp:posOffset>-13335</wp:posOffset>
              </wp:positionH>
              <wp:positionV relativeFrom="paragraph">
                <wp:posOffset>-223809</wp:posOffset>
              </wp:positionV>
              <wp:extent cx="5295900" cy="6928"/>
              <wp:effectExtent l="0" t="0" r="19050" b="31750"/>
              <wp:wrapNone/>
              <wp:docPr id="24" name="Rechte verbindingslijn 24"/>
              <wp:cNvGraphicFramePr/>
              <a:graphic xmlns:a="http://schemas.openxmlformats.org/drawingml/2006/main">
                <a:graphicData uri="http://schemas.microsoft.com/office/word/2010/wordprocessingShape">
                  <wps:wsp>
                    <wps:cNvCnPr/>
                    <wps:spPr>
                      <a:xfrm flipV="1">
                        <a:off x="0" y="0"/>
                        <a:ext cx="5295900" cy="6928"/>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31581" id="Rechte verbindingslijn 2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05pt,-17.6pt" to="415.9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" strokecolor="#a5a5a5 [2092]" strokeweight=".5pt">
              <v:stroke joinstyle="miter"/>
            </v:line>
          </w:pict>
        </mc:Fallback>
      </mc:AlternateContent>
    </w:r>
    <w:sdt>
      <w:sdtPr>
        <w:rPr>
          <w:lang w:val="en-US"/>
        </w:rPr>
        <w:alias w:val="Titel"/>
        <w:tag w:val=""/>
        <w:id w:val="171390486"/>
        <w:placeholder>
          <w:docPart w:val="9088EF691EA94111B2986594AC19A581"/>
        </w:placeholder>
        <w:dataBinding w:prefixMappings="xmlns:ns0='http://purl.org/dc/elements/1.1/' xmlns:ns1='http://schemas.openxmlformats.org/package/2006/metadata/core-properties' " w:xpath="/ns1:coreProperties[1]/ns0:title[1]" w:storeItemID="{6C3C8BC8-F283-45AE-878A-BAB7291924A1}"/>
        <w:text/>
      </w:sdtPr>
      <w:sdtContent>
        <w:r w:rsidRPr="00F34B1B">
          <w:rPr>
            <w:lang w:val="en-US"/>
          </w:rPr>
          <w:t>Workshop NodeJS for integration developers</w:t>
        </w:r>
      </w:sdtContent>
    </w:sdt>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AB9F6" w14:textId="77777777" w:rsidR="00841EDC" w:rsidRDefault="00841EDC" w:rsidP="00B22F19">
      <w:pPr>
        <w:spacing w:line="240" w:lineRule="auto"/>
      </w:pPr>
      <w:r>
        <w:separator/>
      </w:r>
    </w:p>
  </w:footnote>
  <w:footnote w:type="continuationSeparator" w:id="0">
    <w:p w14:paraId="2405884C" w14:textId="77777777" w:rsidR="00841EDC" w:rsidRDefault="00841EDC" w:rsidP="00B22F19">
      <w:pPr>
        <w:spacing w:line="240" w:lineRule="auto"/>
      </w:pPr>
      <w:r>
        <w:continuationSeparator/>
      </w:r>
    </w:p>
  </w:footnote>
  <w:footnote w:type="continuationNotice" w:id="1">
    <w:p w14:paraId="5D112281" w14:textId="77777777" w:rsidR="00841EDC" w:rsidRDefault="00841ED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2E76"/>
    <w:multiLevelType w:val="hybridMultilevel"/>
    <w:tmpl w:val="37B45352"/>
    <w:lvl w:ilvl="0" w:tplc="0FC8B93E">
      <w:start w:val="1"/>
      <w:numFmt w:val="bullet"/>
      <w:pStyle w:val="05OpsommingN2Streep"/>
      <w:lvlText w:val="–"/>
      <w:lvlJc w:val="left"/>
      <w:pPr>
        <w:tabs>
          <w:tab w:val="num" w:pos="567"/>
        </w:tabs>
        <w:ind w:left="567" w:hanging="283"/>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6F2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E0954"/>
    <w:multiLevelType w:val="hybridMultilevel"/>
    <w:tmpl w:val="C7D26350"/>
    <w:lvl w:ilvl="0" w:tplc="D34ED040">
      <w:start w:val="1"/>
      <w:numFmt w:val="bullet"/>
      <w:pStyle w:val="04OpsommingN1Bullet"/>
      <w:lvlText w:val=""/>
      <w:lvlJc w:val="left"/>
      <w:pPr>
        <w:tabs>
          <w:tab w:val="num" w:pos="284"/>
        </w:tabs>
        <w:ind w:left="284" w:hanging="284"/>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4266E"/>
    <w:multiLevelType w:val="hybridMultilevel"/>
    <w:tmpl w:val="FE2EEF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1702DC9"/>
    <w:multiLevelType w:val="hybridMultilevel"/>
    <w:tmpl w:val="475C033E"/>
    <w:lvl w:ilvl="0" w:tplc="200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8E76C8"/>
    <w:multiLevelType w:val="hybridMultilevel"/>
    <w:tmpl w:val="556444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A5036C2"/>
    <w:multiLevelType w:val="hybridMultilevel"/>
    <w:tmpl w:val="3280AA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D237C4A"/>
    <w:multiLevelType w:val="hybridMultilevel"/>
    <w:tmpl w:val="856CFAD4"/>
    <w:lvl w:ilvl="0" w:tplc="4B3EDDF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B464D0"/>
    <w:multiLevelType w:val="hybridMultilevel"/>
    <w:tmpl w:val="A3E03AA2"/>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44536A0"/>
    <w:multiLevelType w:val="hybridMultilevel"/>
    <w:tmpl w:val="C90E9F90"/>
    <w:lvl w:ilvl="0" w:tplc="388CD67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07A61"/>
    <w:multiLevelType w:val="hybridMultilevel"/>
    <w:tmpl w:val="627A7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4656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FD0F0F"/>
    <w:multiLevelType w:val="hybridMultilevel"/>
    <w:tmpl w:val="E9B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57393"/>
    <w:multiLevelType w:val="hybridMultilevel"/>
    <w:tmpl w:val="5EB00AA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AAC136B"/>
    <w:multiLevelType w:val="hybridMultilevel"/>
    <w:tmpl w:val="7292C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8875DB"/>
    <w:multiLevelType w:val="hybridMultilevel"/>
    <w:tmpl w:val="B63E0D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13B2645"/>
    <w:multiLevelType w:val="hybridMultilevel"/>
    <w:tmpl w:val="C540E1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439125E"/>
    <w:multiLevelType w:val="hybridMultilevel"/>
    <w:tmpl w:val="C898E990"/>
    <w:lvl w:ilvl="0" w:tplc="983CD980">
      <w:start w:val="1"/>
      <w:numFmt w:val="lowerLetter"/>
      <w:pStyle w:val="07NummeringN2"/>
      <w:lvlText w:val="%1."/>
      <w:lvlJc w:val="left"/>
      <w:pPr>
        <w:tabs>
          <w:tab w:val="num" w:pos="567"/>
        </w:tabs>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D0B87"/>
    <w:multiLevelType w:val="hybridMultilevel"/>
    <w:tmpl w:val="D346D8E6"/>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9366271"/>
    <w:multiLevelType w:val="multilevel"/>
    <w:tmpl w:val="C64A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204D32"/>
    <w:multiLevelType w:val="hybridMultilevel"/>
    <w:tmpl w:val="95C29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6D25EA"/>
    <w:multiLevelType w:val="hybridMultilevel"/>
    <w:tmpl w:val="977874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CA177F"/>
    <w:multiLevelType w:val="hybridMultilevel"/>
    <w:tmpl w:val="2CF8A4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4EB7DCA"/>
    <w:multiLevelType w:val="multilevel"/>
    <w:tmpl w:val="FDD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EA5C8B"/>
    <w:multiLevelType w:val="hybridMultilevel"/>
    <w:tmpl w:val="E980565E"/>
    <w:lvl w:ilvl="0" w:tplc="32CABB2A">
      <w:start w:val="1"/>
      <w:numFmt w:val="decimal"/>
      <w:pStyle w:val="06NummeringN1"/>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1D0271"/>
    <w:multiLevelType w:val="hybridMultilevel"/>
    <w:tmpl w:val="BD340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1D66EF"/>
    <w:multiLevelType w:val="hybridMultilevel"/>
    <w:tmpl w:val="7A4E89FE"/>
    <w:lvl w:ilvl="0" w:tplc="200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AB20CF"/>
    <w:multiLevelType w:val="hybridMultilevel"/>
    <w:tmpl w:val="BA0277C6"/>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8" w15:restartNumberingAfterBreak="0">
    <w:nsid w:val="66A806FC"/>
    <w:multiLevelType w:val="hybridMultilevel"/>
    <w:tmpl w:val="65AC0F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871787A"/>
    <w:multiLevelType w:val="hybridMultilevel"/>
    <w:tmpl w:val="57AE1E2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5FF05DD"/>
    <w:multiLevelType w:val="hybridMultilevel"/>
    <w:tmpl w:val="D262B0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7653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E73636C"/>
    <w:multiLevelType w:val="hybridMultilevel"/>
    <w:tmpl w:val="4F4EE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4417AF"/>
    <w:multiLevelType w:val="hybridMultilevel"/>
    <w:tmpl w:val="85F44808"/>
    <w:lvl w:ilvl="0" w:tplc="200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9"/>
  </w:num>
  <w:num w:numId="4">
    <w:abstractNumId w:val="2"/>
  </w:num>
  <w:num w:numId="5">
    <w:abstractNumId w:val="17"/>
  </w:num>
  <w:num w:numId="6">
    <w:abstractNumId w:val="31"/>
  </w:num>
  <w:num w:numId="7">
    <w:abstractNumId w:val="5"/>
  </w:num>
  <w:num w:numId="8">
    <w:abstractNumId w:val="19"/>
  </w:num>
  <w:num w:numId="9">
    <w:abstractNumId w:val="22"/>
  </w:num>
  <w:num w:numId="10">
    <w:abstractNumId w:val="23"/>
  </w:num>
  <w:num w:numId="11">
    <w:abstractNumId w:val="11"/>
  </w:num>
  <w:num w:numId="12">
    <w:abstractNumId w:val="1"/>
  </w:num>
  <w:num w:numId="13">
    <w:abstractNumId w:val="18"/>
  </w:num>
  <w:num w:numId="14">
    <w:abstractNumId w:val="28"/>
  </w:num>
  <w:num w:numId="15">
    <w:abstractNumId w:val="3"/>
  </w:num>
  <w:num w:numId="16">
    <w:abstractNumId w:val="12"/>
  </w:num>
  <w:num w:numId="17">
    <w:abstractNumId w:val="27"/>
  </w:num>
  <w:num w:numId="18">
    <w:abstractNumId w:val="6"/>
  </w:num>
  <w:num w:numId="19">
    <w:abstractNumId w:val="7"/>
  </w:num>
  <w:num w:numId="20">
    <w:abstractNumId w:val="16"/>
  </w:num>
  <w:num w:numId="21">
    <w:abstractNumId w:val="13"/>
  </w:num>
  <w:num w:numId="22">
    <w:abstractNumId w:val="15"/>
  </w:num>
  <w:num w:numId="23">
    <w:abstractNumId w:val="8"/>
  </w:num>
  <w:num w:numId="24">
    <w:abstractNumId w:val="29"/>
  </w:num>
  <w:num w:numId="25">
    <w:abstractNumId w:val="30"/>
  </w:num>
  <w:num w:numId="26">
    <w:abstractNumId w:val="10"/>
  </w:num>
  <w:num w:numId="27">
    <w:abstractNumId w:val="25"/>
  </w:num>
  <w:num w:numId="28">
    <w:abstractNumId w:val="32"/>
  </w:num>
  <w:num w:numId="29">
    <w:abstractNumId w:val="33"/>
  </w:num>
  <w:num w:numId="30">
    <w:abstractNumId w:val="4"/>
  </w:num>
  <w:num w:numId="31">
    <w:abstractNumId w:val="26"/>
  </w:num>
  <w:num w:numId="32">
    <w:abstractNumId w:val="20"/>
  </w:num>
  <w:num w:numId="33">
    <w:abstractNumId w:val="1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00"/>
  <w:displayHorizontalDrawingGridEvery w:val="2"/>
  <w:displayVerticalDrawingGridEvery w:val="2"/>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D05"/>
    <w:rsid w:val="00003DE3"/>
    <w:rsid w:val="00003EB8"/>
    <w:rsid w:val="000068EB"/>
    <w:rsid w:val="000207B4"/>
    <w:rsid w:val="000263B9"/>
    <w:rsid w:val="00030F0C"/>
    <w:rsid w:val="000318DC"/>
    <w:rsid w:val="000362A0"/>
    <w:rsid w:val="000422A0"/>
    <w:rsid w:val="000561B0"/>
    <w:rsid w:val="00063E28"/>
    <w:rsid w:val="00095C69"/>
    <w:rsid w:val="000A6BA0"/>
    <w:rsid w:val="000B5EFD"/>
    <w:rsid w:val="000E0D1C"/>
    <w:rsid w:val="000E2987"/>
    <w:rsid w:val="000F31A7"/>
    <w:rsid w:val="00115953"/>
    <w:rsid w:val="00124C2B"/>
    <w:rsid w:val="00133836"/>
    <w:rsid w:val="001463C6"/>
    <w:rsid w:val="00154297"/>
    <w:rsid w:val="001644C8"/>
    <w:rsid w:val="00165841"/>
    <w:rsid w:val="001755A1"/>
    <w:rsid w:val="001957A4"/>
    <w:rsid w:val="0019729D"/>
    <w:rsid w:val="001B0358"/>
    <w:rsid w:val="001B717F"/>
    <w:rsid w:val="001E593F"/>
    <w:rsid w:val="001F696D"/>
    <w:rsid w:val="00200988"/>
    <w:rsid w:val="00211FDB"/>
    <w:rsid w:val="00213B5F"/>
    <w:rsid w:val="0021767C"/>
    <w:rsid w:val="00225F49"/>
    <w:rsid w:val="00226B6E"/>
    <w:rsid w:val="00242B6C"/>
    <w:rsid w:val="002579F1"/>
    <w:rsid w:val="002708BE"/>
    <w:rsid w:val="002727C4"/>
    <w:rsid w:val="00273D60"/>
    <w:rsid w:val="00277E31"/>
    <w:rsid w:val="00297218"/>
    <w:rsid w:val="002B29BA"/>
    <w:rsid w:val="002C0365"/>
    <w:rsid w:val="002D1B85"/>
    <w:rsid w:val="002E3EB3"/>
    <w:rsid w:val="003034F5"/>
    <w:rsid w:val="00304F70"/>
    <w:rsid w:val="003119E1"/>
    <w:rsid w:val="003223EA"/>
    <w:rsid w:val="00360B11"/>
    <w:rsid w:val="0036667C"/>
    <w:rsid w:val="00372517"/>
    <w:rsid w:val="00386F7B"/>
    <w:rsid w:val="00396224"/>
    <w:rsid w:val="003A20F4"/>
    <w:rsid w:val="003A5B1F"/>
    <w:rsid w:val="003B00AA"/>
    <w:rsid w:val="003B177A"/>
    <w:rsid w:val="003D5A6A"/>
    <w:rsid w:val="003E1E42"/>
    <w:rsid w:val="003F4D85"/>
    <w:rsid w:val="00436849"/>
    <w:rsid w:val="00440EFC"/>
    <w:rsid w:val="00444338"/>
    <w:rsid w:val="0048001F"/>
    <w:rsid w:val="004924FA"/>
    <w:rsid w:val="004B41A6"/>
    <w:rsid w:val="004C5720"/>
    <w:rsid w:val="004D091C"/>
    <w:rsid w:val="004E2F32"/>
    <w:rsid w:val="004E5F4C"/>
    <w:rsid w:val="0050458C"/>
    <w:rsid w:val="00507B58"/>
    <w:rsid w:val="00511558"/>
    <w:rsid w:val="005137F8"/>
    <w:rsid w:val="00524CB5"/>
    <w:rsid w:val="0052754D"/>
    <w:rsid w:val="005475D2"/>
    <w:rsid w:val="00574F8A"/>
    <w:rsid w:val="005A4757"/>
    <w:rsid w:val="005A4D05"/>
    <w:rsid w:val="005A50B8"/>
    <w:rsid w:val="005D22D4"/>
    <w:rsid w:val="005D434D"/>
    <w:rsid w:val="005F0421"/>
    <w:rsid w:val="00617468"/>
    <w:rsid w:val="00621638"/>
    <w:rsid w:val="006355D4"/>
    <w:rsid w:val="00635AC0"/>
    <w:rsid w:val="006417B5"/>
    <w:rsid w:val="00641E59"/>
    <w:rsid w:val="00641F29"/>
    <w:rsid w:val="006521C2"/>
    <w:rsid w:val="006573E6"/>
    <w:rsid w:val="00657AB8"/>
    <w:rsid w:val="00660220"/>
    <w:rsid w:val="00665992"/>
    <w:rsid w:val="006719E8"/>
    <w:rsid w:val="00672A45"/>
    <w:rsid w:val="006860CC"/>
    <w:rsid w:val="00686DC6"/>
    <w:rsid w:val="006932AC"/>
    <w:rsid w:val="006954A7"/>
    <w:rsid w:val="006B59ED"/>
    <w:rsid w:val="006C0DCC"/>
    <w:rsid w:val="006C1117"/>
    <w:rsid w:val="006D10C6"/>
    <w:rsid w:val="006D26DC"/>
    <w:rsid w:val="006E26B7"/>
    <w:rsid w:val="006E4BDE"/>
    <w:rsid w:val="007025DF"/>
    <w:rsid w:val="00703664"/>
    <w:rsid w:val="007143DB"/>
    <w:rsid w:val="0073610C"/>
    <w:rsid w:val="00740F12"/>
    <w:rsid w:val="0076094C"/>
    <w:rsid w:val="007640EF"/>
    <w:rsid w:val="00782B68"/>
    <w:rsid w:val="0078481C"/>
    <w:rsid w:val="007901DF"/>
    <w:rsid w:val="0079126F"/>
    <w:rsid w:val="007921E5"/>
    <w:rsid w:val="007B7349"/>
    <w:rsid w:val="007B75A0"/>
    <w:rsid w:val="007C31B3"/>
    <w:rsid w:val="007D195D"/>
    <w:rsid w:val="007D6BD1"/>
    <w:rsid w:val="007E0554"/>
    <w:rsid w:val="007E1504"/>
    <w:rsid w:val="008237CD"/>
    <w:rsid w:val="00833165"/>
    <w:rsid w:val="00841EDC"/>
    <w:rsid w:val="00843B72"/>
    <w:rsid w:val="00845211"/>
    <w:rsid w:val="008531E8"/>
    <w:rsid w:val="00856E24"/>
    <w:rsid w:val="0086043A"/>
    <w:rsid w:val="00861EF4"/>
    <w:rsid w:val="00863DC8"/>
    <w:rsid w:val="00882CDB"/>
    <w:rsid w:val="00884792"/>
    <w:rsid w:val="008B4596"/>
    <w:rsid w:val="008C391E"/>
    <w:rsid w:val="008E321E"/>
    <w:rsid w:val="008F3CB0"/>
    <w:rsid w:val="008F42AE"/>
    <w:rsid w:val="009013B7"/>
    <w:rsid w:val="00912FF5"/>
    <w:rsid w:val="00913062"/>
    <w:rsid w:val="00914C53"/>
    <w:rsid w:val="00930C68"/>
    <w:rsid w:val="00952E4B"/>
    <w:rsid w:val="0098094E"/>
    <w:rsid w:val="0098497F"/>
    <w:rsid w:val="00985438"/>
    <w:rsid w:val="009862C1"/>
    <w:rsid w:val="0098657A"/>
    <w:rsid w:val="00996159"/>
    <w:rsid w:val="009A079A"/>
    <w:rsid w:val="009B7A36"/>
    <w:rsid w:val="009C0D97"/>
    <w:rsid w:val="009C3138"/>
    <w:rsid w:val="009C7C64"/>
    <w:rsid w:val="009E1E09"/>
    <w:rsid w:val="009E3DBB"/>
    <w:rsid w:val="009E59CC"/>
    <w:rsid w:val="009E60C5"/>
    <w:rsid w:val="009F43D1"/>
    <w:rsid w:val="00A01CD2"/>
    <w:rsid w:val="00A140C0"/>
    <w:rsid w:val="00A14B98"/>
    <w:rsid w:val="00A14CAF"/>
    <w:rsid w:val="00A15990"/>
    <w:rsid w:val="00A20ED1"/>
    <w:rsid w:val="00A273EF"/>
    <w:rsid w:val="00A3053F"/>
    <w:rsid w:val="00A318E1"/>
    <w:rsid w:val="00A4115F"/>
    <w:rsid w:val="00A4467E"/>
    <w:rsid w:val="00A60232"/>
    <w:rsid w:val="00A80282"/>
    <w:rsid w:val="00A95A71"/>
    <w:rsid w:val="00AB1D03"/>
    <w:rsid w:val="00AB5855"/>
    <w:rsid w:val="00AB733C"/>
    <w:rsid w:val="00AD45F3"/>
    <w:rsid w:val="00AE6AD8"/>
    <w:rsid w:val="00AE7799"/>
    <w:rsid w:val="00B0146A"/>
    <w:rsid w:val="00B175B4"/>
    <w:rsid w:val="00B22F19"/>
    <w:rsid w:val="00B46B97"/>
    <w:rsid w:val="00B67E0C"/>
    <w:rsid w:val="00B71CE2"/>
    <w:rsid w:val="00B72047"/>
    <w:rsid w:val="00B91B88"/>
    <w:rsid w:val="00BA225F"/>
    <w:rsid w:val="00BA3928"/>
    <w:rsid w:val="00BB1354"/>
    <w:rsid w:val="00BB3316"/>
    <w:rsid w:val="00BC3ECB"/>
    <w:rsid w:val="00C20B86"/>
    <w:rsid w:val="00C210FD"/>
    <w:rsid w:val="00C24E43"/>
    <w:rsid w:val="00C32102"/>
    <w:rsid w:val="00C34D37"/>
    <w:rsid w:val="00C3555C"/>
    <w:rsid w:val="00C80422"/>
    <w:rsid w:val="00C81851"/>
    <w:rsid w:val="00C83269"/>
    <w:rsid w:val="00C83EC4"/>
    <w:rsid w:val="00C948DF"/>
    <w:rsid w:val="00CA2DBF"/>
    <w:rsid w:val="00CB36E2"/>
    <w:rsid w:val="00CB4AF8"/>
    <w:rsid w:val="00CC4A8C"/>
    <w:rsid w:val="00CD518E"/>
    <w:rsid w:val="00D13D7F"/>
    <w:rsid w:val="00D31F2A"/>
    <w:rsid w:val="00D4270E"/>
    <w:rsid w:val="00D5611E"/>
    <w:rsid w:val="00D70313"/>
    <w:rsid w:val="00D77610"/>
    <w:rsid w:val="00D8222C"/>
    <w:rsid w:val="00D85036"/>
    <w:rsid w:val="00D900C4"/>
    <w:rsid w:val="00D9112E"/>
    <w:rsid w:val="00D924B3"/>
    <w:rsid w:val="00D92504"/>
    <w:rsid w:val="00DA337B"/>
    <w:rsid w:val="00DA49A6"/>
    <w:rsid w:val="00DB4DBB"/>
    <w:rsid w:val="00DD769F"/>
    <w:rsid w:val="00DE70A5"/>
    <w:rsid w:val="00E10E4B"/>
    <w:rsid w:val="00E2365C"/>
    <w:rsid w:val="00E331C3"/>
    <w:rsid w:val="00E47FFC"/>
    <w:rsid w:val="00E5105C"/>
    <w:rsid w:val="00E645FA"/>
    <w:rsid w:val="00E67E08"/>
    <w:rsid w:val="00E73D28"/>
    <w:rsid w:val="00E846F6"/>
    <w:rsid w:val="00E92F9E"/>
    <w:rsid w:val="00E96C6A"/>
    <w:rsid w:val="00EA2507"/>
    <w:rsid w:val="00EA4863"/>
    <w:rsid w:val="00EA6EB0"/>
    <w:rsid w:val="00EC6E80"/>
    <w:rsid w:val="00EE1D35"/>
    <w:rsid w:val="00EE443A"/>
    <w:rsid w:val="00F01E31"/>
    <w:rsid w:val="00F073F8"/>
    <w:rsid w:val="00F139D9"/>
    <w:rsid w:val="00F161C7"/>
    <w:rsid w:val="00F25EF3"/>
    <w:rsid w:val="00F27B26"/>
    <w:rsid w:val="00F338A0"/>
    <w:rsid w:val="00F347DF"/>
    <w:rsid w:val="00F34B1B"/>
    <w:rsid w:val="00F4433A"/>
    <w:rsid w:val="00F44BB6"/>
    <w:rsid w:val="00F508E9"/>
    <w:rsid w:val="00F53185"/>
    <w:rsid w:val="00F6308D"/>
    <w:rsid w:val="00F6578C"/>
    <w:rsid w:val="00F671C6"/>
    <w:rsid w:val="00F75494"/>
    <w:rsid w:val="00F77026"/>
    <w:rsid w:val="00F824D8"/>
    <w:rsid w:val="00F846E5"/>
    <w:rsid w:val="00F87645"/>
    <w:rsid w:val="00F93EDA"/>
    <w:rsid w:val="00FA7204"/>
    <w:rsid w:val="00FB37C4"/>
    <w:rsid w:val="00FC23FF"/>
    <w:rsid w:val="00FC5330"/>
    <w:rsid w:val="00FD0424"/>
    <w:rsid w:val="00FD47B0"/>
    <w:rsid w:val="00FD7719"/>
    <w:rsid w:val="00FE138F"/>
    <w:rsid w:val="00FE5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5C8C981"/>
  <w14:defaultImageDpi w14:val="32767"/>
  <w15:chartTrackingRefBased/>
  <w15:docId w15:val="{EF11C916-D044-8743-A78E-D7865448E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030F0C"/>
    <w:pPr>
      <w:spacing w:line="288" w:lineRule="auto"/>
    </w:pPr>
    <w:rPr>
      <w:sz w:val="22"/>
      <w:lang w:val="nl-NL"/>
    </w:rPr>
  </w:style>
  <w:style w:type="paragraph" w:styleId="Kop1">
    <w:name w:val="heading 1"/>
    <w:basedOn w:val="Standaard"/>
    <w:next w:val="Standaard"/>
    <w:link w:val="Kop1Char"/>
    <w:uiPriority w:val="9"/>
    <w:qFormat/>
    <w:rsid w:val="005A4D05"/>
    <w:pPr>
      <w:keepNext/>
      <w:keepLines/>
      <w:spacing w:before="240" w:line="259" w:lineRule="auto"/>
      <w:outlineLvl w:val="0"/>
    </w:pPr>
    <w:rPr>
      <w:rFonts w:asciiTheme="majorHAnsi" w:eastAsiaTheme="majorEastAsia" w:hAnsiTheme="majorHAnsi" w:cstheme="majorBidi"/>
      <w:color w:val="007E95" w:themeColor="accent1" w:themeShade="BF"/>
      <w:sz w:val="32"/>
      <w:szCs w:val="32"/>
    </w:rPr>
  </w:style>
  <w:style w:type="paragraph" w:styleId="Kop2">
    <w:name w:val="heading 2"/>
    <w:basedOn w:val="Standaard"/>
    <w:next w:val="Standaard"/>
    <w:link w:val="Kop2Char"/>
    <w:uiPriority w:val="9"/>
    <w:unhideWhenUsed/>
    <w:qFormat/>
    <w:rsid w:val="005A4D05"/>
    <w:pPr>
      <w:keepNext/>
      <w:keepLines/>
      <w:spacing w:before="40" w:line="259" w:lineRule="auto"/>
      <w:outlineLvl w:val="1"/>
    </w:pPr>
    <w:rPr>
      <w:rFonts w:asciiTheme="majorHAnsi" w:eastAsiaTheme="majorEastAsia" w:hAnsiTheme="majorHAnsi" w:cstheme="majorBidi"/>
      <w:color w:val="007E95" w:themeColor="accent1" w:themeShade="BF"/>
      <w:sz w:val="26"/>
      <w:szCs w:val="26"/>
    </w:rPr>
  </w:style>
  <w:style w:type="paragraph" w:styleId="Kop3">
    <w:name w:val="heading 3"/>
    <w:basedOn w:val="Standaard"/>
    <w:next w:val="Standaard"/>
    <w:link w:val="Kop3Char"/>
    <w:uiPriority w:val="9"/>
    <w:unhideWhenUsed/>
    <w:qFormat/>
    <w:rsid w:val="00030F0C"/>
    <w:pPr>
      <w:keepNext/>
      <w:keepLines/>
      <w:spacing w:before="40" w:after="120"/>
      <w:outlineLvl w:val="2"/>
    </w:pPr>
    <w:rPr>
      <w:rFonts w:asciiTheme="majorHAnsi" w:eastAsiaTheme="majorEastAsia" w:hAnsiTheme="majorHAnsi" w:cstheme="majorBidi"/>
      <w:color w:val="005463" w:themeColor="accent1" w:themeShade="7F"/>
      <w:sz w:val="24"/>
    </w:rPr>
  </w:style>
  <w:style w:type="paragraph" w:styleId="Kop4">
    <w:name w:val="heading 4"/>
    <w:basedOn w:val="Standaard"/>
    <w:next w:val="Standaard"/>
    <w:link w:val="Kop4Char"/>
    <w:uiPriority w:val="9"/>
    <w:unhideWhenUsed/>
    <w:qFormat/>
    <w:rsid w:val="005A4D05"/>
    <w:pPr>
      <w:keepNext/>
      <w:keepLines/>
      <w:spacing w:before="40" w:line="259" w:lineRule="auto"/>
      <w:outlineLvl w:val="3"/>
    </w:pPr>
    <w:rPr>
      <w:rFonts w:asciiTheme="majorHAnsi" w:eastAsiaTheme="majorEastAsia" w:hAnsiTheme="majorHAnsi" w:cstheme="majorBidi"/>
      <w:i/>
      <w:iCs/>
      <w:color w:val="007E95" w:themeColor="accent1" w:themeShade="BF"/>
      <w:szCs w:val="22"/>
    </w:rPr>
  </w:style>
  <w:style w:type="paragraph" w:styleId="Kop5">
    <w:name w:val="heading 5"/>
    <w:basedOn w:val="Standaard"/>
    <w:next w:val="Standaard"/>
    <w:link w:val="Kop5Char"/>
    <w:uiPriority w:val="9"/>
    <w:unhideWhenUsed/>
    <w:qFormat/>
    <w:rsid w:val="00CC4A8C"/>
    <w:pPr>
      <w:keepNext/>
      <w:keepLines/>
      <w:spacing w:before="40"/>
      <w:outlineLvl w:val="4"/>
    </w:pPr>
    <w:rPr>
      <w:rFonts w:asciiTheme="majorHAnsi" w:eastAsiaTheme="majorEastAsia" w:hAnsiTheme="majorHAnsi" w:cstheme="majorBidi"/>
      <w:color w:val="007E9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20ED1"/>
    <w:pPr>
      <w:spacing w:line="180" w:lineRule="exact"/>
    </w:pPr>
    <w:rPr>
      <w:sz w:val="14"/>
    </w:rPr>
  </w:style>
  <w:style w:type="character" w:customStyle="1" w:styleId="KoptekstChar">
    <w:name w:val="Koptekst Char"/>
    <w:basedOn w:val="Standaardalinea-lettertype"/>
    <w:link w:val="Koptekst"/>
    <w:uiPriority w:val="99"/>
    <w:rsid w:val="00A20ED1"/>
    <w:rPr>
      <w:sz w:val="14"/>
      <w:lang w:val="nl-NL"/>
    </w:rPr>
  </w:style>
  <w:style w:type="paragraph" w:styleId="Voettekst">
    <w:name w:val="footer"/>
    <w:basedOn w:val="Standaard"/>
    <w:link w:val="VoettekstChar"/>
    <w:uiPriority w:val="99"/>
    <w:unhideWhenUsed/>
    <w:rsid w:val="00B22F19"/>
    <w:pPr>
      <w:tabs>
        <w:tab w:val="center" w:pos="4680"/>
        <w:tab w:val="right" w:pos="9360"/>
      </w:tabs>
    </w:pPr>
  </w:style>
  <w:style w:type="character" w:customStyle="1" w:styleId="VoettekstChar">
    <w:name w:val="Voettekst Char"/>
    <w:basedOn w:val="Standaardalinea-lettertype"/>
    <w:link w:val="Voettekst"/>
    <w:uiPriority w:val="99"/>
    <w:rsid w:val="00B22F19"/>
    <w:rPr>
      <w:lang w:val="nl-NL"/>
    </w:rPr>
  </w:style>
  <w:style w:type="table" w:styleId="Tabelraster">
    <w:name w:val="Table Grid"/>
    <w:basedOn w:val="Standaardtabel"/>
    <w:uiPriority w:val="39"/>
    <w:rsid w:val="00B2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fzender">
    <w:name w:val="08_Afzender"/>
    <w:basedOn w:val="01Brieftekst"/>
    <w:qFormat/>
    <w:rsid w:val="000561B0"/>
    <w:pPr>
      <w:spacing w:line="180" w:lineRule="exact"/>
    </w:pPr>
    <w:rPr>
      <w:sz w:val="14"/>
    </w:rPr>
  </w:style>
  <w:style w:type="paragraph" w:customStyle="1" w:styleId="01Brieftekst">
    <w:name w:val="01_Brieftekst"/>
    <w:basedOn w:val="Standaard"/>
    <w:qFormat/>
    <w:rsid w:val="0052754D"/>
    <w:pPr>
      <w:tabs>
        <w:tab w:val="left" w:pos="284"/>
        <w:tab w:val="left" w:pos="567"/>
        <w:tab w:val="left" w:pos="4820"/>
      </w:tabs>
    </w:pPr>
  </w:style>
  <w:style w:type="character" w:styleId="Hyperlink">
    <w:name w:val="Hyperlink"/>
    <w:basedOn w:val="Standaardalinea-lettertype"/>
    <w:uiPriority w:val="99"/>
    <w:unhideWhenUsed/>
    <w:rsid w:val="000561B0"/>
    <w:rPr>
      <w:color w:val="000000" w:themeColor="hyperlink"/>
      <w:u w:val="single"/>
    </w:rPr>
  </w:style>
  <w:style w:type="paragraph" w:customStyle="1" w:styleId="09Referentie">
    <w:name w:val="09_Referentie"/>
    <w:basedOn w:val="01Brieftekst"/>
    <w:qFormat/>
    <w:rsid w:val="007640EF"/>
  </w:style>
  <w:style w:type="character" w:customStyle="1" w:styleId="zsysVeldMarkering">
    <w:name w:val="zsysVeldMarkering"/>
    <w:basedOn w:val="Standaardalinea-lettertype"/>
    <w:semiHidden/>
    <w:rsid w:val="007640EF"/>
    <w:rPr>
      <w:bdr w:val="none" w:sz="0" w:space="0" w:color="auto"/>
      <w:shd w:val="clear" w:color="auto" w:fill="A0C4E8"/>
    </w:rPr>
  </w:style>
  <w:style w:type="paragraph" w:customStyle="1" w:styleId="15Paginanummer">
    <w:name w:val="15_Paginanummer"/>
    <w:basedOn w:val="01Brieftekst"/>
    <w:qFormat/>
    <w:rsid w:val="007640EF"/>
    <w:pPr>
      <w:tabs>
        <w:tab w:val="clear" w:pos="4820"/>
      </w:tabs>
      <w:spacing w:line="240" w:lineRule="exact"/>
    </w:pPr>
  </w:style>
  <w:style w:type="paragraph" w:customStyle="1" w:styleId="04OpsommingN1Bullet">
    <w:name w:val="04_Opsomming N1 Bullet"/>
    <w:basedOn w:val="01Brieftekst"/>
    <w:qFormat/>
    <w:rsid w:val="007025DF"/>
    <w:pPr>
      <w:numPr>
        <w:numId w:val="4"/>
      </w:numPr>
      <w:tabs>
        <w:tab w:val="clear" w:pos="284"/>
        <w:tab w:val="clear" w:pos="4820"/>
      </w:tabs>
    </w:pPr>
  </w:style>
  <w:style w:type="paragraph" w:customStyle="1" w:styleId="06NummeringN1">
    <w:name w:val="06_Nummering N1"/>
    <w:basedOn w:val="01Brieftekst"/>
    <w:next w:val="01Brieftekst"/>
    <w:qFormat/>
    <w:rsid w:val="007640EF"/>
    <w:pPr>
      <w:numPr>
        <w:numId w:val="2"/>
      </w:numPr>
      <w:tabs>
        <w:tab w:val="clear" w:pos="284"/>
        <w:tab w:val="clear" w:pos="567"/>
        <w:tab w:val="clear" w:pos="4820"/>
      </w:tabs>
    </w:pPr>
    <w:rPr>
      <w:sz w:val="18"/>
    </w:rPr>
  </w:style>
  <w:style w:type="paragraph" w:customStyle="1" w:styleId="03Kop">
    <w:name w:val="03_Kop"/>
    <w:basedOn w:val="01Brieftekst"/>
    <w:next w:val="01Brieftekst"/>
    <w:qFormat/>
    <w:rsid w:val="007640EF"/>
    <w:pPr>
      <w:tabs>
        <w:tab w:val="clear" w:pos="4820"/>
      </w:tabs>
    </w:pPr>
    <w:rPr>
      <w:b/>
    </w:rPr>
  </w:style>
  <w:style w:type="paragraph" w:customStyle="1" w:styleId="07NummeringN2">
    <w:name w:val="07_Nummering N2"/>
    <w:basedOn w:val="01Brieftekst"/>
    <w:next w:val="01Brieftekst"/>
    <w:qFormat/>
    <w:rsid w:val="007640EF"/>
    <w:pPr>
      <w:numPr>
        <w:numId w:val="5"/>
      </w:numPr>
      <w:tabs>
        <w:tab w:val="clear" w:pos="4820"/>
      </w:tabs>
      <w:ind w:left="568" w:hanging="284"/>
    </w:pPr>
  </w:style>
  <w:style w:type="paragraph" w:customStyle="1" w:styleId="02BrieftekstCursief">
    <w:name w:val="02_Brieftekst Cursief"/>
    <w:basedOn w:val="01Brieftekst"/>
    <w:next w:val="01Brieftekst"/>
    <w:qFormat/>
    <w:rsid w:val="0052754D"/>
    <w:pPr>
      <w:tabs>
        <w:tab w:val="clear" w:pos="4820"/>
      </w:tabs>
      <w:spacing w:line="240" w:lineRule="atLeast"/>
    </w:pPr>
    <w:rPr>
      <w:i/>
      <w:sz w:val="18"/>
    </w:rPr>
  </w:style>
  <w:style w:type="paragraph" w:customStyle="1" w:styleId="05OpsommingN2Streep">
    <w:name w:val="05_Opsomming N2 Streep"/>
    <w:basedOn w:val="04OpsommingN1Bullet"/>
    <w:next w:val="01Brieftekst"/>
    <w:qFormat/>
    <w:rsid w:val="0052754D"/>
    <w:pPr>
      <w:numPr>
        <w:numId w:val="1"/>
      </w:numPr>
      <w:tabs>
        <w:tab w:val="num" w:pos="284"/>
      </w:tabs>
    </w:pPr>
  </w:style>
  <w:style w:type="paragraph" w:customStyle="1" w:styleId="10Onderwerp">
    <w:name w:val="10_Onderwerp"/>
    <w:basedOn w:val="01Brieftekst"/>
    <w:qFormat/>
    <w:rsid w:val="006860CC"/>
  </w:style>
  <w:style w:type="paragraph" w:customStyle="1" w:styleId="11Datum">
    <w:name w:val="11_Datum"/>
    <w:basedOn w:val="01Brieftekst"/>
    <w:qFormat/>
    <w:rsid w:val="006860CC"/>
    <w:pPr>
      <w:framePr w:wrap="around" w:vAnchor="text" w:hAnchor="text" w:y="1"/>
      <w:suppressOverlap/>
    </w:pPr>
  </w:style>
  <w:style w:type="character" w:customStyle="1" w:styleId="Kop1Char">
    <w:name w:val="Kop 1 Char"/>
    <w:basedOn w:val="Standaardalinea-lettertype"/>
    <w:link w:val="Kop1"/>
    <w:uiPriority w:val="9"/>
    <w:rsid w:val="005A4D05"/>
    <w:rPr>
      <w:rFonts w:asciiTheme="majorHAnsi" w:eastAsiaTheme="majorEastAsia" w:hAnsiTheme="majorHAnsi" w:cstheme="majorBidi"/>
      <w:color w:val="007E95" w:themeColor="accent1" w:themeShade="BF"/>
      <w:sz w:val="32"/>
      <w:szCs w:val="32"/>
      <w:lang w:val="nl-NL"/>
    </w:rPr>
  </w:style>
  <w:style w:type="character" w:customStyle="1" w:styleId="Kop2Char">
    <w:name w:val="Kop 2 Char"/>
    <w:basedOn w:val="Standaardalinea-lettertype"/>
    <w:link w:val="Kop2"/>
    <w:uiPriority w:val="9"/>
    <w:rsid w:val="005A4D05"/>
    <w:rPr>
      <w:rFonts w:asciiTheme="majorHAnsi" w:eastAsiaTheme="majorEastAsia" w:hAnsiTheme="majorHAnsi" w:cstheme="majorBidi"/>
      <w:color w:val="007E95" w:themeColor="accent1" w:themeShade="BF"/>
      <w:sz w:val="26"/>
      <w:szCs w:val="26"/>
      <w:lang w:val="nl-NL"/>
    </w:rPr>
  </w:style>
  <w:style w:type="character" w:customStyle="1" w:styleId="Kop3Char">
    <w:name w:val="Kop 3 Char"/>
    <w:basedOn w:val="Standaardalinea-lettertype"/>
    <w:link w:val="Kop3"/>
    <w:uiPriority w:val="9"/>
    <w:rsid w:val="00030F0C"/>
    <w:rPr>
      <w:rFonts w:asciiTheme="majorHAnsi" w:eastAsiaTheme="majorEastAsia" w:hAnsiTheme="majorHAnsi" w:cstheme="majorBidi"/>
      <w:color w:val="005463" w:themeColor="accent1" w:themeShade="7F"/>
      <w:lang w:val="nl-NL"/>
    </w:rPr>
  </w:style>
  <w:style w:type="character" w:customStyle="1" w:styleId="Kop4Char">
    <w:name w:val="Kop 4 Char"/>
    <w:basedOn w:val="Standaardalinea-lettertype"/>
    <w:link w:val="Kop4"/>
    <w:uiPriority w:val="9"/>
    <w:rsid w:val="005A4D05"/>
    <w:rPr>
      <w:rFonts w:asciiTheme="majorHAnsi" w:eastAsiaTheme="majorEastAsia" w:hAnsiTheme="majorHAnsi" w:cstheme="majorBidi"/>
      <w:i/>
      <w:iCs/>
      <w:color w:val="007E95" w:themeColor="accent1" w:themeShade="BF"/>
      <w:sz w:val="22"/>
      <w:szCs w:val="22"/>
      <w:lang w:val="nl-NL"/>
    </w:rPr>
  </w:style>
  <w:style w:type="paragraph" w:styleId="Lijstalinea">
    <w:name w:val="List Paragraph"/>
    <w:basedOn w:val="Standaard"/>
    <w:uiPriority w:val="34"/>
    <w:qFormat/>
    <w:rsid w:val="005A4D05"/>
    <w:pPr>
      <w:spacing w:after="160" w:line="259" w:lineRule="auto"/>
      <w:ind w:left="720"/>
      <w:contextualSpacing/>
    </w:pPr>
    <w:rPr>
      <w:szCs w:val="22"/>
    </w:rPr>
  </w:style>
  <w:style w:type="character" w:styleId="HTMLCode">
    <w:name w:val="HTML Code"/>
    <w:basedOn w:val="Standaardalinea-lettertype"/>
    <w:uiPriority w:val="99"/>
    <w:semiHidden/>
    <w:unhideWhenUsed/>
    <w:rsid w:val="005A4D05"/>
    <w:rPr>
      <w:rFonts w:ascii="Courier New" w:eastAsia="Times New Roman" w:hAnsi="Courier New" w:cs="Courier New"/>
      <w:sz w:val="20"/>
      <w:szCs w:val="20"/>
    </w:rPr>
  </w:style>
  <w:style w:type="paragraph" w:styleId="Geenafstand">
    <w:name w:val="No Spacing"/>
    <w:link w:val="GeenafstandChar"/>
    <w:uiPriority w:val="1"/>
    <w:qFormat/>
    <w:rsid w:val="005A4D05"/>
    <w:rPr>
      <w:sz w:val="22"/>
      <w:szCs w:val="22"/>
      <w:lang w:val="nl-NL"/>
    </w:rPr>
  </w:style>
  <w:style w:type="paragraph" w:styleId="Kopvaninhoudsopgave">
    <w:name w:val="TOC Heading"/>
    <w:basedOn w:val="Kop1"/>
    <w:next w:val="Standaard"/>
    <w:uiPriority w:val="39"/>
    <w:unhideWhenUsed/>
    <w:qFormat/>
    <w:rsid w:val="005A4D05"/>
    <w:pPr>
      <w:outlineLvl w:val="9"/>
    </w:pPr>
    <w:rPr>
      <w:lang w:eastAsia="nl-NL"/>
    </w:rPr>
  </w:style>
  <w:style w:type="paragraph" w:styleId="Inhopg1">
    <w:name w:val="toc 1"/>
    <w:basedOn w:val="Standaard"/>
    <w:next w:val="Standaard"/>
    <w:autoRedefine/>
    <w:uiPriority w:val="39"/>
    <w:unhideWhenUsed/>
    <w:rsid w:val="005A4D05"/>
    <w:pPr>
      <w:spacing w:after="100" w:line="259" w:lineRule="auto"/>
    </w:pPr>
    <w:rPr>
      <w:szCs w:val="22"/>
    </w:rPr>
  </w:style>
  <w:style w:type="paragraph" w:styleId="Inhopg2">
    <w:name w:val="toc 2"/>
    <w:basedOn w:val="Standaard"/>
    <w:next w:val="Standaard"/>
    <w:autoRedefine/>
    <w:uiPriority w:val="39"/>
    <w:unhideWhenUsed/>
    <w:rsid w:val="005A4D05"/>
    <w:pPr>
      <w:spacing w:after="100" w:line="259" w:lineRule="auto"/>
      <w:ind w:left="220"/>
    </w:pPr>
    <w:rPr>
      <w:szCs w:val="22"/>
    </w:rPr>
  </w:style>
  <w:style w:type="paragraph" w:styleId="Inhopg3">
    <w:name w:val="toc 3"/>
    <w:basedOn w:val="Standaard"/>
    <w:next w:val="Standaard"/>
    <w:autoRedefine/>
    <w:uiPriority w:val="39"/>
    <w:unhideWhenUsed/>
    <w:rsid w:val="005A4D05"/>
    <w:pPr>
      <w:spacing w:after="100" w:line="259" w:lineRule="auto"/>
      <w:ind w:left="440"/>
    </w:pPr>
    <w:rPr>
      <w:szCs w:val="22"/>
    </w:rPr>
  </w:style>
  <w:style w:type="paragraph" w:styleId="Titel">
    <w:name w:val="Title"/>
    <w:basedOn w:val="Standaard"/>
    <w:next w:val="Standaard"/>
    <w:link w:val="TitelChar"/>
    <w:uiPriority w:val="10"/>
    <w:qFormat/>
    <w:rsid w:val="005A4D05"/>
    <w:pPr>
      <w:spacing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A4D05"/>
    <w:rPr>
      <w:rFonts w:asciiTheme="majorHAnsi" w:eastAsiaTheme="majorEastAsia" w:hAnsiTheme="majorHAnsi" w:cstheme="majorBidi"/>
      <w:spacing w:val="-10"/>
      <w:kern w:val="28"/>
      <w:sz w:val="56"/>
      <w:szCs w:val="56"/>
      <w:lang w:val="nl-NL"/>
    </w:rPr>
  </w:style>
  <w:style w:type="character" w:styleId="Onopgelostemelding">
    <w:name w:val="Unresolved Mention"/>
    <w:basedOn w:val="Standaardalinea-lettertype"/>
    <w:uiPriority w:val="99"/>
    <w:rsid w:val="005F0421"/>
    <w:rPr>
      <w:color w:val="808080"/>
      <w:shd w:val="clear" w:color="auto" w:fill="E6E6E6"/>
    </w:rPr>
  </w:style>
  <w:style w:type="character" w:styleId="GevolgdeHyperlink">
    <w:name w:val="FollowedHyperlink"/>
    <w:basedOn w:val="Standaardalinea-lettertype"/>
    <w:uiPriority w:val="99"/>
    <w:semiHidden/>
    <w:unhideWhenUsed/>
    <w:rsid w:val="006954A7"/>
    <w:rPr>
      <w:color w:val="000000" w:themeColor="followedHyperlink"/>
      <w:u w:val="single"/>
    </w:rPr>
  </w:style>
  <w:style w:type="character" w:customStyle="1" w:styleId="Kop5Char">
    <w:name w:val="Kop 5 Char"/>
    <w:basedOn w:val="Standaardalinea-lettertype"/>
    <w:link w:val="Kop5"/>
    <w:uiPriority w:val="9"/>
    <w:rsid w:val="00CC4A8C"/>
    <w:rPr>
      <w:rFonts w:asciiTheme="majorHAnsi" w:eastAsiaTheme="majorEastAsia" w:hAnsiTheme="majorHAnsi" w:cstheme="majorBidi"/>
      <w:color w:val="007E95" w:themeColor="accent1" w:themeShade="BF"/>
      <w:sz w:val="22"/>
      <w:lang w:val="nl-NL"/>
    </w:rPr>
  </w:style>
  <w:style w:type="paragraph" w:styleId="Inhopg4">
    <w:name w:val="toc 4"/>
    <w:basedOn w:val="Standaard"/>
    <w:next w:val="Standaard"/>
    <w:autoRedefine/>
    <w:uiPriority w:val="39"/>
    <w:unhideWhenUsed/>
    <w:rsid w:val="00360B11"/>
    <w:pPr>
      <w:spacing w:after="100"/>
      <w:ind w:left="660"/>
    </w:pPr>
  </w:style>
  <w:style w:type="paragraph" w:styleId="Ballontekst">
    <w:name w:val="Balloon Text"/>
    <w:basedOn w:val="Standaard"/>
    <w:link w:val="BallontekstChar"/>
    <w:uiPriority w:val="99"/>
    <w:semiHidden/>
    <w:unhideWhenUsed/>
    <w:rsid w:val="003223EA"/>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223EA"/>
    <w:rPr>
      <w:rFonts w:ascii="Segoe UI" w:hAnsi="Segoe UI" w:cs="Segoe UI"/>
      <w:sz w:val="18"/>
      <w:szCs w:val="18"/>
      <w:lang w:val="nl-NL"/>
    </w:rPr>
  </w:style>
  <w:style w:type="character" w:customStyle="1" w:styleId="kn">
    <w:name w:val="kn"/>
    <w:basedOn w:val="Standaardalinea-lettertype"/>
    <w:rsid w:val="00C34D37"/>
  </w:style>
  <w:style w:type="character" w:customStyle="1" w:styleId="nn">
    <w:name w:val="nn"/>
    <w:basedOn w:val="Standaardalinea-lettertype"/>
    <w:rsid w:val="00C34D37"/>
  </w:style>
  <w:style w:type="character" w:customStyle="1" w:styleId="o">
    <w:name w:val="o"/>
    <w:basedOn w:val="Standaardalinea-lettertype"/>
    <w:rsid w:val="00C34D37"/>
  </w:style>
  <w:style w:type="character" w:customStyle="1" w:styleId="nd">
    <w:name w:val="nd"/>
    <w:basedOn w:val="Standaardalinea-lettertype"/>
    <w:rsid w:val="00C34D37"/>
  </w:style>
  <w:style w:type="character" w:customStyle="1" w:styleId="kd">
    <w:name w:val="kd"/>
    <w:basedOn w:val="Standaardalinea-lettertype"/>
    <w:rsid w:val="00C34D37"/>
  </w:style>
  <w:style w:type="character" w:customStyle="1" w:styleId="nc">
    <w:name w:val="nc"/>
    <w:basedOn w:val="Standaardalinea-lettertype"/>
    <w:rsid w:val="00C34D37"/>
  </w:style>
  <w:style w:type="character" w:customStyle="1" w:styleId="n">
    <w:name w:val="n"/>
    <w:basedOn w:val="Standaardalinea-lettertype"/>
    <w:rsid w:val="00C34D37"/>
  </w:style>
  <w:style w:type="character" w:customStyle="1" w:styleId="na">
    <w:name w:val="na"/>
    <w:basedOn w:val="Standaardalinea-lettertype"/>
    <w:rsid w:val="00C34D37"/>
  </w:style>
  <w:style w:type="character" w:customStyle="1" w:styleId="kt">
    <w:name w:val="kt"/>
    <w:basedOn w:val="Standaardalinea-lettertype"/>
    <w:rsid w:val="00C34D37"/>
  </w:style>
  <w:style w:type="character" w:customStyle="1" w:styleId="nf">
    <w:name w:val="nf"/>
    <w:basedOn w:val="Standaardalinea-lettertype"/>
    <w:rsid w:val="00C34D37"/>
  </w:style>
  <w:style w:type="character" w:customStyle="1" w:styleId="s">
    <w:name w:val="s"/>
    <w:basedOn w:val="Standaardalinea-lettertype"/>
    <w:rsid w:val="00C34D37"/>
  </w:style>
  <w:style w:type="character" w:customStyle="1" w:styleId="k">
    <w:name w:val="k"/>
    <w:basedOn w:val="Standaardalinea-lettertype"/>
    <w:rsid w:val="00C34D37"/>
  </w:style>
  <w:style w:type="character" w:customStyle="1" w:styleId="mi">
    <w:name w:val="mi"/>
    <w:basedOn w:val="Standaardalinea-lettertype"/>
    <w:rsid w:val="00C34D37"/>
  </w:style>
  <w:style w:type="paragraph" w:customStyle="1" w:styleId="Code">
    <w:name w:val="Code"/>
    <w:basedOn w:val="Geenafstand"/>
    <w:link w:val="CodeChar"/>
    <w:autoRedefine/>
    <w:qFormat/>
    <w:rsid w:val="00F87645"/>
    <w:pPr>
      <w:pBdr>
        <w:top w:val="single" w:sz="4" w:space="1" w:color="auto"/>
        <w:left w:val="single" w:sz="4" w:space="4" w:color="auto"/>
        <w:bottom w:val="single" w:sz="4" w:space="1" w:color="auto"/>
        <w:right w:val="single" w:sz="4" w:space="4" w:color="auto"/>
      </w:pBdr>
      <w:spacing w:before="100"/>
      <w:ind w:left="708"/>
    </w:pPr>
    <w:rPr>
      <w:rFonts w:ascii="Courier New" w:eastAsiaTheme="minorEastAsia" w:hAnsi="Courier New" w:cs="Courier New"/>
      <w:sz w:val="20"/>
      <w:szCs w:val="20"/>
      <w:lang w:val="en-US"/>
    </w:rPr>
  </w:style>
  <w:style w:type="character" w:customStyle="1" w:styleId="GeenafstandChar">
    <w:name w:val="Geen afstand Char"/>
    <w:basedOn w:val="Standaardalinea-lettertype"/>
    <w:link w:val="Geenafstand"/>
    <w:uiPriority w:val="1"/>
    <w:rsid w:val="00C34D37"/>
    <w:rPr>
      <w:sz w:val="22"/>
      <w:szCs w:val="22"/>
      <w:lang w:val="nl-NL"/>
    </w:rPr>
  </w:style>
  <w:style w:type="character" w:customStyle="1" w:styleId="CodeChar">
    <w:name w:val="Code Char"/>
    <w:basedOn w:val="GeenafstandChar"/>
    <w:link w:val="Code"/>
    <w:rsid w:val="00F87645"/>
    <w:rPr>
      <w:rFonts w:ascii="Courier New" w:eastAsiaTheme="minorEastAsia" w:hAnsi="Courier New" w:cs="Courier New"/>
      <w:sz w:val="20"/>
      <w:szCs w:val="20"/>
      <w:lang w:val="nl-NL"/>
    </w:rPr>
  </w:style>
  <w:style w:type="character" w:styleId="Verwijzingopmerking">
    <w:name w:val="annotation reference"/>
    <w:basedOn w:val="Standaardalinea-lettertype"/>
    <w:uiPriority w:val="99"/>
    <w:semiHidden/>
    <w:unhideWhenUsed/>
    <w:rsid w:val="00C34D37"/>
    <w:rPr>
      <w:sz w:val="16"/>
      <w:szCs w:val="16"/>
    </w:rPr>
  </w:style>
  <w:style w:type="paragraph" w:styleId="Tekstopmerking">
    <w:name w:val="annotation text"/>
    <w:basedOn w:val="Standaard"/>
    <w:link w:val="TekstopmerkingChar"/>
    <w:uiPriority w:val="99"/>
    <w:semiHidden/>
    <w:unhideWhenUsed/>
    <w:rsid w:val="00C34D37"/>
    <w:pPr>
      <w:spacing w:before="100" w:after="200" w:line="240" w:lineRule="auto"/>
    </w:pPr>
    <w:rPr>
      <w:rFonts w:eastAsiaTheme="minorEastAsia"/>
      <w:sz w:val="20"/>
      <w:szCs w:val="20"/>
    </w:rPr>
  </w:style>
  <w:style w:type="character" w:customStyle="1" w:styleId="TekstopmerkingChar">
    <w:name w:val="Tekst opmerking Char"/>
    <w:basedOn w:val="Standaardalinea-lettertype"/>
    <w:link w:val="Tekstopmerking"/>
    <w:uiPriority w:val="99"/>
    <w:semiHidden/>
    <w:rsid w:val="00C34D37"/>
    <w:rPr>
      <w:rFonts w:eastAsiaTheme="minorEastAsia"/>
      <w:sz w:val="20"/>
      <w:szCs w:val="20"/>
      <w:lang w:val="nl-NL"/>
    </w:rPr>
  </w:style>
  <w:style w:type="character" w:styleId="Tekstvantijdelijkeaanduiding">
    <w:name w:val="Placeholder Text"/>
    <w:basedOn w:val="Standaardalinea-lettertype"/>
    <w:uiPriority w:val="99"/>
    <w:semiHidden/>
    <w:rsid w:val="00E2365C"/>
    <w:rPr>
      <w:color w:val="808080"/>
    </w:rPr>
  </w:style>
  <w:style w:type="paragraph" w:customStyle="1" w:styleId="Codestijl2">
    <w:name w:val="Code (stijl 2)"/>
    <w:next w:val="Standaard"/>
    <w:link w:val="Codestijl2Char"/>
    <w:qFormat/>
    <w:rsid w:val="001E593F"/>
    <w:rPr>
      <w:rFonts w:ascii="Consolas" w:hAnsi="Consolas"/>
      <w:color w:val="0069B4" w:themeColor="accent2"/>
      <w:sz w:val="22"/>
    </w:rPr>
  </w:style>
  <w:style w:type="character" w:customStyle="1" w:styleId="Codestijl2Char">
    <w:name w:val="Code (stijl 2) Char"/>
    <w:basedOn w:val="Standaardalinea-lettertype"/>
    <w:link w:val="Codestijl2"/>
    <w:rsid w:val="001E593F"/>
    <w:rPr>
      <w:rFonts w:ascii="Consolas" w:hAnsi="Consolas"/>
      <w:color w:val="0069B4" w:themeColor="accent2"/>
      <w:sz w:val="22"/>
    </w:rPr>
  </w:style>
  <w:style w:type="paragraph" w:styleId="Revisie">
    <w:name w:val="Revision"/>
    <w:hidden/>
    <w:uiPriority w:val="99"/>
    <w:semiHidden/>
    <w:rsid w:val="00D4270E"/>
    <w:rPr>
      <w:sz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56089">
      <w:bodyDiv w:val="1"/>
      <w:marLeft w:val="0"/>
      <w:marRight w:val="0"/>
      <w:marTop w:val="0"/>
      <w:marBottom w:val="0"/>
      <w:divBdr>
        <w:top w:val="none" w:sz="0" w:space="0" w:color="auto"/>
        <w:left w:val="none" w:sz="0" w:space="0" w:color="auto"/>
        <w:bottom w:val="none" w:sz="0" w:space="0" w:color="auto"/>
        <w:right w:val="none" w:sz="0" w:space="0" w:color="auto"/>
      </w:divBdr>
      <w:divsChild>
        <w:div w:id="17852804">
          <w:marLeft w:val="0"/>
          <w:marRight w:val="0"/>
          <w:marTop w:val="0"/>
          <w:marBottom w:val="0"/>
          <w:divBdr>
            <w:top w:val="none" w:sz="0" w:space="0" w:color="auto"/>
            <w:left w:val="none" w:sz="0" w:space="0" w:color="auto"/>
            <w:bottom w:val="none" w:sz="0" w:space="0" w:color="auto"/>
            <w:right w:val="none" w:sz="0" w:space="0" w:color="auto"/>
          </w:divBdr>
          <w:divsChild>
            <w:div w:id="112555802">
              <w:marLeft w:val="0"/>
              <w:marRight w:val="0"/>
              <w:marTop w:val="0"/>
              <w:marBottom w:val="0"/>
              <w:divBdr>
                <w:top w:val="none" w:sz="0" w:space="0" w:color="auto"/>
                <w:left w:val="none" w:sz="0" w:space="0" w:color="auto"/>
                <w:bottom w:val="none" w:sz="0" w:space="0" w:color="auto"/>
                <w:right w:val="none" w:sz="0" w:space="0" w:color="auto"/>
              </w:divBdr>
            </w:div>
            <w:div w:id="1213152262">
              <w:marLeft w:val="0"/>
              <w:marRight w:val="0"/>
              <w:marTop w:val="0"/>
              <w:marBottom w:val="0"/>
              <w:divBdr>
                <w:top w:val="none" w:sz="0" w:space="0" w:color="auto"/>
                <w:left w:val="none" w:sz="0" w:space="0" w:color="auto"/>
                <w:bottom w:val="none" w:sz="0" w:space="0" w:color="auto"/>
                <w:right w:val="none" w:sz="0" w:space="0" w:color="auto"/>
              </w:divBdr>
            </w:div>
            <w:div w:id="1573544548">
              <w:marLeft w:val="0"/>
              <w:marRight w:val="0"/>
              <w:marTop w:val="0"/>
              <w:marBottom w:val="0"/>
              <w:divBdr>
                <w:top w:val="none" w:sz="0" w:space="0" w:color="auto"/>
                <w:left w:val="none" w:sz="0" w:space="0" w:color="auto"/>
                <w:bottom w:val="none" w:sz="0" w:space="0" w:color="auto"/>
                <w:right w:val="none" w:sz="0" w:space="0" w:color="auto"/>
              </w:divBdr>
            </w:div>
            <w:div w:id="12667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6918">
      <w:bodyDiv w:val="1"/>
      <w:marLeft w:val="0"/>
      <w:marRight w:val="0"/>
      <w:marTop w:val="0"/>
      <w:marBottom w:val="0"/>
      <w:divBdr>
        <w:top w:val="none" w:sz="0" w:space="0" w:color="auto"/>
        <w:left w:val="none" w:sz="0" w:space="0" w:color="auto"/>
        <w:bottom w:val="none" w:sz="0" w:space="0" w:color="auto"/>
        <w:right w:val="none" w:sz="0" w:space="0" w:color="auto"/>
      </w:divBdr>
      <w:divsChild>
        <w:div w:id="411660096">
          <w:marLeft w:val="0"/>
          <w:marRight w:val="0"/>
          <w:marTop w:val="0"/>
          <w:marBottom w:val="0"/>
          <w:divBdr>
            <w:top w:val="none" w:sz="0" w:space="0" w:color="auto"/>
            <w:left w:val="none" w:sz="0" w:space="0" w:color="auto"/>
            <w:bottom w:val="none" w:sz="0" w:space="0" w:color="auto"/>
            <w:right w:val="none" w:sz="0" w:space="0" w:color="auto"/>
          </w:divBdr>
          <w:divsChild>
            <w:div w:id="40911573">
              <w:marLeft w:val="0"/>
              <w:marRight w:val="0"/>
              <w:marTop w:val="0"/>
              <w:marBottom w:val="0"/>
              <w:divBdr>
                <w:top w:val="none" w:sz="0" w:space="0" w:color="auto"/>
                <w:left w:val="none" w:sz="0" w:space="0" w:color="auto"/>
                <w:bottom w:val="none" w:sz="0" w:space="0" w:color="auto"/>
                <w:right w:val="none" w:sz="0" w:space="0" w:color="auto"/>
              </w:divBdr>
            </w:div>
            <w:div w:id="121116930">
              <w:marLeft w:val="0"/>
              <w:marRight w:val="0"/>
              <w:marTop w:val="0"/>
              <w:marBottom w:val="0"/>
              <w:divBdr>
                <w:top w:val="none" w:sz="0" w:space="0" w:color="auto"/>
                <w:left w:val="none" w:sz="0" w:space="0" w:color="auto"/>
                <w:bottom w:val="none" w:sz="0" w:space="0" w:color="auto"/>
                <w:right w:val="none" w:sz="0" w:space="0" w:color="auto"/>
              </w:divBdr>
            </w:div>
            <w:div w:id="1781560544">
              <w:marLeft w:val="0"/>
              <w:marRight w:val="0"/>
              <w:marTop w:val="0"/>
              <w:marBottom w:val="0"/>
              <w:divBdr>
                <w:top w:val="none" w:sz="0" w:space="0" w:color="auto"/>
                <w:left w:val="none" w:sz="0" w:space="0" w:color="auto"/>
                <w:bottom w:val="none" w:sz="0" w:space="0" w:color="auto"/>
                <w:right w:val="none" w:sz="0" w:space="0" w:color="auto"/>
              </w:divBdr>
            </w:div>
            <w:div w:id="136375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0102">
      <w:bodyDiv w:val="1"/>
      <w:marLeft w:val="0"/>
      <w:marRight w:val="0"/>
      <w:marTop w:val="0"/>
      <w:marBottom w:val="0"/>
      <w:divBdr>
        <w:top w:val="none" w:sz="0" w:space="0" w:color="auto"/>
        <w:left w:val="none" w:sz="0" w:space="0" w:color="auto"/>
        <w:bottom w:val="none" w:sz="0" w:space="0" w:color="auto"/>
        <w:right w:val="none" w:sz="0" w:space="0" w:color="auto"/>
      </w:divBdr>
      <w:divsChild>
        <w:div w:id="952783448">
          <w:marLeft w:val="0"/>
          <w:marRight w:val="0"/>
          <w:marTop w:val="0"/>
          <w:marBottom w:val="0"/>
          <w:divBdr>
            <w:top w:val="none" w:sz="0" w:space="0" w:color="auto"/>
            <w:left w:val="none" w:sz="0" w:space="0" w:color="auto"/>
            <w:bottom w:val="none" w:sz="0" w:space="0" w:color="auto"/>
            <w:right w:val="none" w:sz="0" w:space="0" w:color="auto"/>
          </w:divBdr>
          <w:divsChild>
            <w:div w:id="379207022">
              <w:marLeft w:val="0"/>
              <w:marRight w:val="0"/>
              <w:marTop w:val="0"/>
              <w:marBottom w:val="0"/>
              <w:divBdr>
                <w:top w:val="none" w:sz="0" w:space="0" w:color="auto"/>
                <w:left w:val="none" w:sz="0" w:space="0" w:color="auto"/>
                <w:bottom w:val="none" w:sz="0" w:space="0" w:color="auto"/>
                <w:right w:val="none" w:sz="0" w:space="0" w:color="auto"/>
              </w:divBdr>
            </w:div>
          </w:divsChild>
        </w:div>
        <w:div w:id="91829288">
          <w:marLeft w:val="0"/>
          <w:marRight w:val="0"/>
          <w:marTop w:val="0"/>
          <w:marBottom w:val="0"/>
          <w:divBdr>
            <w:top w:val="none" w:sz="0" w:space="0" w:color="auto"/>
            <w:left w:val="none" w:sz="0" w:space="0" w:color="auto"/>
            <w:bottom w:val="none" w:sz="0" w:space="0" w:color="auto"/>
            <w:right w:val="none" w:sz="0" w:space="0" w:color="auto"/>
          </w:divBdr>
          <w:divsChild>
            <w:div w:id="6341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8804">
      <w:bodyDiv w:val="1"/>
      <w:marLeft w:val="0"/>
      <w:marRight w:val="0"/>
      <w:marTop w:val="0"/>
      <w:marBottom w:val="0"/>
      <w:divBdr>
        <w:top w:val="none" w:sz="0" w:space="0" w:color="auto"/>
        <w:left w:val="none" w:sz="0" w:space="0" w:color="auto"/>
        <w:bottom w:val="none" w:sz="0" w:space="0" w:color="auto"/>
        <w:right w:val="none" w:sz="0" w:space="0" w:color="auto"/>
      </w:divBdr>
      <w:divsChild>
        <w:div w:id="1330983026">
          <w:marLeft w:val="0"/>
          <w:marRight w:val="0"/>
          <w:marTop w:val="0"/>
          <w:marBottom w:val="0"/>
          <w:divBdr>
            <w:top w:val="none" w:sz="0" w:space="0" w:color="auto"/>
            <w:left w:val="none" w:sz="0" w:space="0" w:color="auto"/>
            <w:bottom w:val="none" w:sz="0" w:space="0" w:color="auto"/>
            <w:right w:val="none" w:sz="0" w:space="0" w:color="auto"/>
          </w:divBdr>
          <w:divsChild>
            <w:div w:id="1847672950">
              <w:marLeft w:val="0"/>
              <w:marRight w:val="0"/>
              <w:marTop w:val="0"/>
              <w:marBottom w:val="0"/>
              <w:divBdr>
                <w:top w:val="none" w:sz="0" w:space="0" w:color="auto"/>
                <w:left w:val="none" w:sz="0" w:space="0" w:color="auto"/>
                <w:bottom w:val="none" w:sz="0" w:space="0" w:color="auto"/>
                <w:right w:val="none" w:sz="0" w:space="0" w:color="auto"/>
              </w:divBdr>
            </w:div>
            <w:div w:id="376585423">
              <w:marLeft w:val="0"/>
              <w:marRight w:val="0"/>
              <w:marTop w:val="0"/>
              <w:marBottom w:val="0"/>
              <w:divBdr>
                <w:top w:val="none" w:sz="0" w:space="0" w:color="auto"/>
                <w:left w:val="none" w:sz="0" w:space="0" w:color="auto"/>
                <w:bottom w:val="none" w:sz="0" w:space="0" w:color="auto"/>
                <w:right w:val="none" w:sz="0" w:space="0" w:color="auto"/>
              </w:divBdr>
            </w:div>
            <w:div w:id="1623414377">
              <w:marLeft w:val="0"/>
              <w:marRight w:val="0"/>
              <w:marTop w:val="0"/>
              <w:marBottom w:val="0"/>
              <w:divBdr>
                <w:top w:val="none" w:sz="0" w:space="0" w:color="auto"/>
                <w:left w:val="none" w:sz="0" w:space="0" w:color="auto"/>
                <w:bottom w:val="none" w:sz="0" w:space="0" w:color="auto"/>
                <w:right w:val="none" w:sz="0" w:space="0" w:color="auto"/>
              </w:divBdr>
            </w:div>
            <w:div w:id="3311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7311">
      <w:bodyDiv w:val="1"/>
      <w:marLeft w:val="0"/>
      <w:marRight w:val="0"/>
      <w:marTop w:val="0"/>
      <w:marBottom w:val="0"/>
      <w:divBdr>
        <w:top w:val="none" w:sz="0" w:space="0" w:color="auto"/>
        <w:left w:val="none" w:sz="0" w:space="0" w:color="auto"/>
        <w:bottom w:val="none" w:sz="0" w:space="0" w:color="auto"/>
        <w:right w:val="none" w:sz="0" w:space="0" w:color="auto"/>
      </w:divBdr>
      <w:divsChild>
        <w:div w:id="585118584">
          <w:marLeft w:val="0"/>
          <w:marRight w:val="0"/>
          <w:marTop w:val="0"/>
          <w:marBottom w:val="0"/>
          <w:divBdr>
            <w:top w:val="none" w:sz="0" w:space="0" w:color="auto"/>
            <w:left w:val="none" w:sz="0" w:space="0" w:color="auto"/>
            <w:bottom w:val="none" w:sz="0" w:space="0" w:color="auto"/>
            <w:right w:val="none" w:sz="0" w:space="0" w:color="auto"/>
          </w:divBdr>
          <w:divsChild>
            <w:div w:id="1501000220">
              <w:marLeft w:val="0"/>
              <w:marRight w:val="0"/>
              <w:marTop w:val="0"/>
              <w:marBottom w:val="0"/>
              <w:divBdr>
                <w:top w:val="none" w:sz="0" w:space="0" w:color="auto"/>
                <w:left w:val="none" w:sz="0" w:space="0" w:color="auto"/>
                <w:bottom w:val="none" w:sz="0" w:space="0" w:color="auto"/>
                <w:right w:val="none" w:sz="0" w:space="0" w:color="auto"/>
              </w:divBdr>
            </w:div>
            <w:div w:id="1011764129">
              <w:marLeft w:val="0"/>
              <w:marRight w:val="0"/>
              <w:marTop w:val="0"/>
              <w:marBottom w:val="0"/>
              <w:divBdr>
                <w:top w:val="none" w:sz="0" w:space="0" w:color="auto"/>
                <w:left w:val="none" w:sz="0" w:space="0" w:color="auto"/>
                <w:bottom w:val="none" w:sz="0" w:space="0" w:color="auto"/>
                <w:right w:val="none" w:sz="0" w:space="0" w:color="auto"/>
              </w:divBdr>
            </w:div>
            <w:div w:id="1970936135">
              <w:marLeft w:val="0"/>
              <w:marRight w:val="0"/>
              <w:marTop w:val="0"/>
              <w:marBottom w:val="0"/>
              <w:divBdr>
                <w:top w:val="none" w:sz="0" w:space="0" w:color="auto"/>
                <w:left w:val="none" w:sz="0" w:space="0" w:color="auto"/>
                <w:bottom w:val="none" w:sz="0" w:space="0" w:color="auto"/>
                <w:right w:val="none" w:sz="0" w:space="0" w:color="auto"/>
              </w:divBdr>
            </w:div>
            <w:div w:id="12441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127">
      <w:bodyDiv w:val="1"/>
      <w:marLeft w:val="0"/>
      <w:marRight w:val="0"/>
      <w:marTop w:val="0"/>
      <w:marBottom w:val="0"/>
      <w:divBdr>
        <w:top w:val="none" w:sz="0" w:space="0" w:color="auto"/>
        <w:left w:val="none" w:sz="0" w:space="0" w:color="auto"/>
        <w:bottom w:val="none" w:sz="0" w:space="0" w:color="auto"/>
        <w:right w:val="none" w:sz="0" w:space="0" w:color="auto"/>
      </w:divBdr>
      <w:divsChild>
        <w:div w:id="2094621299">
          <w:marLeft w:val="0"/>
          <w:marRight w:val="0"/>
          <w:marTop w:val="0"/>
          <w:marBottom w:val="0"/>
          <w:divBdr>
            <w:top w:val="none" w:sz="0" w:space="0" w:color="auto"/>
            <w:left w:val="none" w:sz="0" w:space="0" w:color="auto"/>
            <w:bottom w:val="none" w:sz="0" w:space="0" w:color="auto"/>
            <w:right w:val="none" w:sz="0" w:space="0" w:color="auto"/>
          </w:divBdr>
          <w:divsChild>
            <w:div w:id="2019891338">
              <w:marLeft w:val="0"/>
              <w:marRight w:val="0"/>
              <w:marTop w:val="0"/>
              <w:marBottom w:val="0"/>
              <w:divBdr>
                <w:top w:val="none" w:sz="0" w:space="0" w:color="auto"/>
                <w:left w:val="none" w:sz="0" w:space="0" w:color="auto"/>
                <w:bottom w:val="none" w:sz="0" w:space="0" w:color="auto"/>
                <w:right w:val="none" w:sz="0" w:space="0" w:color="auto"/>
              </w:divBdr>
            </w:div>
            <w:div w:id="1986162384">
              <w:marLeft w:val="0"/>
              <w:marRight w:val="0"/>
              <w:marTop w:val="0"/>
              <w:marBottom w:val="0"/>
              <w:divBdr>
                <w:top w:val="none" w:sz="0" w:space="0" w:color="auto"/>
                <w:left w:val="none" w:sz="0" w:space="0" w:color="auto"/>
                <w:bottom w:val="none" w:sz="0" w:space="0" w:color="auto"/>
                <w:right w:val="none" w:sz="0" w:space="0" w:color="auto"/>
              </w:divBdr>
            </w:div>
            <w:div w:id="1392270723">
              <w:marLeft w:val="0"/>
              <w:marRight w:val="0"/>
              <w:marTop w:val="0"/>
              <w:marBottom w:val="0"/>
              <w:divBdr>
                <w:top w:val="none" w:sz="0" w:space="0" w:color="auto"/>
                <w:left w:val="none" w:sz="0" w:space="0" w:color="auto"/>
                <w:bottom w:val="none" w:sz="0" w:space="0" w:color="auto"/>
                <w:right w:val="none" w:sz="0" w:space="0" w:color="auto"/>
              </w:divBdr>
            </w:div>
            <w:div w:id="67191550">
              <w:marLeft w:val="0"/>
              <w:marRight w:val="0"/>
              <w:marTop w:val="0"/>
              <w:marBottom w:val="0"/>
              <w:divBdr>
                <w:top w:val="none" w:sz="0" w:space="0" w:color="auto"/>
                <w:left w:val="none" w:sz="0" w:space="0" w:color="auto"/>
                <w:bottom w:val="none" w:sz="0" w:space="0" w:color="auto"/>
                <w:right w:val="none" w:sz="0" w:space="0" w:color="auto"/>
              </w:divBdr>
            </w:div>
            <w:div w:id="509687061">
              <w:marLeft w:val="0"/>
              <w:marRight w:val="0"/>
              <w:marTop w:val="0"/>
              <w:marBottom w:val="0"/>
              <w:divBdr>
                <w:top w:val="none" w:sz="0" w:space="0" w:color="auto"/>
                <w:left w:val="none" w:sz="0" w:space="0" w:color="auto"/>
                <w:bottom w:val="none" w:sz="0" w:space="0" w:color="auto"/>
                <w:right w:val="none" w:sz="0" w:space="0" w:color="auto"/>
              </w:divBdr>
            </w:div>
            <w:div w:id="2099859646">
              <w:marLeft w:val="0"/>
              <w:marRight w:val="0"/>
              <w:marTop w:val="0"/>
              <w:marBottom w:val="0"/>
              <w:divBdr>
                <w:top w:val="none" w:sz="0" w:space="0" w:color="auto"/>
                <w:left w:val="none" w:sz="0" w:space="0" w:color="auto"/>
                <w:bottom w:val="none" w:sz="0" w:space="0" w:color="auto"/>
                <w:right w:val="none" w:sz="0" w:space="0" w:color="auto"/>
              </w:divBdr>
            </w:div>
            <w:div w:id="556280791">
              <w:marLeft w:val="0"/>
              <w:marRight w:val="0"/>
              <w:marTop w:val="0"/>
              <w:marBottom w:val="0"/>
              <w:divBdr>
                <w:top w:val="none" w:sz="0" w:space="0" w:color="auto"/>
                <w:left w:val="none" w:sz="0" w:space="0" w:color="auto"/>
                <w:bottom w:val="none" w:sz="0" w:space="0" w:color="auto"/>
                <w:right w:val="none" w:sz="0" w:space="0" w:color="auto"/>
              </w:divBdr>
            </w:div>
            <w:div w:id="1738168121">
              <w:marLeft w:val="0"/>
              <w:marRight w:val="0"/>
              <w:marTop w:val="0"/>
              <w:marBottom w:val="0"/>
              <w:divBdr>
                <w:top w:val="none" w:sz="0" w:space="0" w:color="auto"/>
                <w:left w:val="none" w:sz="0" w:space="0" w:color="auto"/>
                <w:bottom w:val="none" w:sz="0" w:space="0" w:color="auto"/>
                <w:right w:val="none" w:sz="0" w:space="0" w:color="auto"/>
              </w:divBdr>
            </w:div>
            <w:div w:id="1084843945">
              <w:marLeft w:val="0"/>
              <w:marRight w:val="0"/>
              <w:marTop w:val="0"/>
              <w:marBottom w:val="0"/>
              <w:divBdr>
                <w:top w:val="none" w:sz="0" w:space="0" w:color="auto"/>
                <w:left w:val="none" w:sz="0" w:space="0" w:color="auto"/>
                <w:bottom w:val="none" w:sz="0" w:space="0" w:color="auto"/>
                <w:right w:val="none" w:sz="0" w:space="0" w:color="auto"/>
              </w:divBdr>
            </w:div>
            <w:div w:id="1782871831">
              <w:marLeft w:val="0"/>
              <w:marRight w:val="0"/>
              <w:marTop w:val="0"/>
              <w:marBottom w:val="0"/>
              <w:divBdr>
                <w:top w:val="none" w:sz="0" w:space="0" w:color="auto"/>
                <w:left w:val="none" w:sz="0" w:space="0" w:color="auto"/>
                <w:bottom w:val="none" w:sz="0" w:space="0" w:color="auto"/>
                <w:right w:val="none" w:sz="0" w:space="0" w:color="auto"/>
              </w:divBdr>
            </w:div>
            <w:div w:id="1611938600">
              <w:marLeft w:val="0"/>
              <w:marRight w:val="0"/>
              <w:marTop w:val="0"/>
              <w:marBottom w:val="0"/>
              <w:divBdr>
                <w:top w:val="none" w:sz="0" w:space="0" w:color="auto"/>
                <w:left w:val="none" w:sz="0" w:space="0" w:color="auto"/>
                <w:bottom w:val="none" w:sz="0" w:space="0" w:color="auto"/>
                <w:right w:val="none" w:sz="0" w:space="0" w:color="auto"/>
              </w:divBdr>
            </w:div>
            <w:div w:id="88889314">
              <w:marLeft w:val="0"/>
              <w:marRight w:val="0"/>
              <w:marTop w:val="0"/>
              <w:marBottom w:val="0"/>
              <w:divBdr>
                <w:top w:val="none" w:sz="0" w:space="0" w:color="auto"/>
                <w:left w:val="none" w:sz="0" w:space="0" w:color="auto"/>
                <w:bottom w:val="none" w:sz="0" w:space="0" w:color="auto"/>
                <w:right w:val="none" w:sz="0" w:space="0" w:color="auto"/>
              </w:divBdr>
            </w:div>
            <w:div w:id="775640898">
              <w:marLeft w:val="0"/>
              <w:marRight w:val="0"/>
              <w:marTop w:val="0"/>
              <w:marBottom w:val="0"/>
              <w:divBdr>
                <w:top w:val="none" w:sz="0" w:space="0" w:color="auto"/>
                <w:left w:val="none" w:sz="0" w:space="0" w:color="auto"/>
                <w:bottom w:val="none" w:sz="0" w:space="0" w:color="auto"/>
                <w:right w:val="none" w:sz="0" w:space="0" w:color="auto"/>
              </w:divBdr>
            </w:div>
            <w:div w:id="686830126">
              <w:marLeft w:val="0"/>
              <w:marRight w:val="0"/>
              <w:marTop w:val="0"/>
              <w:marBottom w:val="0"/>
              <w:divBdr>
                <w:top w:val="none" w:sz="0" w:space="0" w:color="auto"/>
                <w:left w:val="none" w:sz="0" w:space="0" w:color="auto"/>
                <w:bottom w:val="none" w:sz="0" w:space="0" w:color="auto"/>
                <w:right w:val="none" w:sz="0" w:space="0" w:color="auto"/>
              </w:divBdr>
            </w:div>
            <w:div w:id="563298377">
              <w:marLeft w:val="0"/>
              <w:marRight w:val="0"/>
              <w:marTop w:val="0"/>
              <w:marBottom w:val="0"/>
              <w:divBdr>
                <w:top w:val="none" w:sz="0" w:space="0" w:color="auto"/>
                <w:left w:val="none" w:sz="0" w:space="0" w:color="auto"/>
                <w:bottom w:val="none" w:sz="0" w:space="0" w:color="auto"/>
                <w:right w:val="none" w:sz="0" w:space="0" w:color="auto"/>
              </w:divBdr>
            </w:div>
            <w:div w:id="1233659503">
              <w:marLeft w:val="0"/>
              <w:marRight w:val="0"/>
              <w:marTop w:val="0"/>
              <w:marBottom w:val="0"/>
              <w:divBdr>
                <w:top w:val="none" w:sz="0" w:space="0" w:color="auto"/>
                <w:left w:val="none" w:sz="0" w:space="0" w:color="auto"/>
                <w:bottom w:val="none" w:sz="0" w:space="0" w:color="auto"/>
                <w:right w:val="none" w:sz="0" w:space="0" w:color="auto"/>
              </w:divBdr>
            </w:div>
            <w:div w:id="58139141">
              <w:marLeft w:val="0"/>
              <w:marRight w:val="0"/>
              <w:marTop w:val="0"/>
              <w:marBottom w:val="0"/>
              <w:divBdr>
                <w:top w:val="none" w:sz="0" w:space="0" w:color="auto"/>
                <w:left w:val="none" w:sz="0" w:space="0" w:color="auto"/>
                <w:bottom w:val="none" w:sz="0" w:space="0" w:color="auto"/>
                <w:right w:val="none" w:sz="0" w:space="0" w:color="auto"/>
              </w:divBdr>
            </w:div>
            <w:div w:id="999844131">
              <w:marLeft w:val="0"/>
              <w:marRight w:val="0"/>
              <w:marTop w:val="0"/>
              <w:marBottom w:val="0"/>
              <w:divBdr>
                <w:top w:val="none" w:sz="0" w:space="0" w:color="auto"/>
                <w:left w:val="none" w:sz="0" w:space="0" w:color="auto"/>
                <w:bottom w:val="none" w:sz="0" w:space="0" w:color="auto"/>
                <w:right w:val="none" w:sz="0" w:space="0" w:color="auto"/>
              </w:divBdr>
            </w:div>
            <w:div w:id="461969327">
              <w:marLeft w:val="0"/>
              <w:marRight w:val="0"/>
              <w:marTop w:val="0"/>
              <w:marBottom w:val="0"/>
              <w:divBdr>
                <w:top w:val="none" w:sz="0" w:space="0" w:color="auto"/>
                <w:left w:val="none" w:sz="0" w:space="0" w:color="auto"/>
                <w:bottom w:val="none" w:sz="0" w:space="0" w:color="auto"/>
                <w:right w:val="none" w:sz="0" w:space="0" w:color="auto"/>
              </w:divBdr>
            </w:div>
            <w:div w:id="849755763">
              <w:marLeft w:val="0"/>
              <w:marRight w:val="0"/>
              <w:marTop w:val="0"/>
              <w:marBottom w:val="0"/>
              <w:divBdr>
                <w:top w:val="none" w:sz="0" w:space="0" w:color="auto"/>
                <w:left w:val="none" w:sz="0" w:space="0" w:color="auto"/>
                <w:bottom w:val="none" w:sz="0" w:space="0" w:color="auto"/>
                <w:right w:val="none" w:sz="0" w:space="0" w:color="auto"/>
              </w:divBdr>
            </w:div>
            <w:div w:id="1839535806">
              <w:marLeft w:val="0"/>
              <w:marRight w:val="0"/>
              <w:marTop w:val="0"/>
              <w:marBottom w:val="0"/>
              <w:divBdr>
                <w:top w:val="none" w:sz="0" w:space="0" w:color="auto"/>
                <w:left w:val="none" w:sz="0" w:space="0" w:color="auto"/>
                <w:bottom w:val="none" w:sz="0" w:space="0" w:color="auto"/>
                <w:right w:val="none" w:sz="0" w:space="0" w:color="auto"/>
              </w:divBdr>
            </w:div>
            <w:div w:id="299772666">
              <w:marLeft w:val="0"/>
              <w:marRight w:val="0"/>
              <w:marTop w:val="0"/>
              <w:marBottom w:val="0"/>
              <w:divBdr>
                <w:top w:val="none" w:sz="0" w:space="0" w:color="auto"/>
                <w:left w:val="none" w:sz="0" w:space="0" w:color="auto"/>
                <w:bottom w:val="none" w:sz="0" w:space="0" w:color="auto"/>
                <w:right w:val="none" w:sz="0" w:space="0" w:color="auto"/>
              </w:divBdr>
            </w:div>
            <w:div w:id="1393194218">
              <w:marLeft w:val="0"/>
              <w:marRight w:val="0"/>
              <w:marTop w:val="0"/>
              <w:marBottom w:val="0"/>
              <w:divBdr>
                <w:top w:val="none" w:sz="0" w:space="0" w:color="auto"/>
                <w:left w:val="none" w:sz="0" w:space="0" w:color="auto"/>
                <w:bottom w:val="none" w:sz="0" w:space="0" w:color="auto"/>
                <w:right w:val="none" w:sz="0" w:space="0" w:color="auto"/>
              </w:divBdr>
            </w:div>
            <w:div w:id="1307736743">
              <w:marLeft w:val="0"/>
              <w:marRight w:val="0"/>
              <w:marTop w:val="0"/>
              <w:marBottom w:val="0"/>
              <w:divBdr>
                <w:top w:val="none" w:sz="0" w:space="0" w:color="auto"/>
                <w:left w:val="none" w:sz="0" w:space="0" w:color="auto"/>
                <w:bottom w:val="none" w:sz="0" w:space="0" w:color="auto"/>
                <w:right w:val="none" w:sz="0" w:space="0" w:color="auto"/>
              </w:divBdr>
            </w:div>
            <w:div w:id="158162391">
              <w:marLeft w:val="0"/>
              <w:marRight w:val="0"/>
              <w:marTop w:val="0"/>
              <w:marBottom w:val="0"/>
              <w:divBdr>
                <w:top w:val="none" w:sz="0" w:space="0" w:color="auto"/>
                <w:left w:val="none" w:sz="0" w:space="0" w:color="auto"/>
                <w:bottom w:val="none" w:sz="0" w:space="0" w:color="auto"/>
                <w:right w:val="none" w:sz="0" w:space="0" w:color="auto"/>
              </w:divBdr>
            </w:div>
            <w:div w:id="680595241">
              <w:marLeft w:val="0"/>
              <w:marRight w:val="0"/>
              <w:marTop w:val="0"/>
              <w:marBottom w:val="0"/>
              <w:divBdr>
                <w:top w:val="none" w:sz="0" w:space="0" w:color="auto"/>
                <w:left w:val="none" w:sz="0" w:space="0" w:color="auto"/>
                <w:bottom w:val="none" w:sz="0" w:space="0" w:color="auto"/>
                <w:right w:val="none" w:sz="0" w:space="0" w:color="auto"/>
              </w:divBdr>
            </w:div>
            <w:div w:id="550116257">
              <w:marLeft w:val="0"/>
              <w:marRight w:val="0"/>
              <w:marTop w:val="0"/>
              <w:marBottom w:val="0"/>
              <w:divBdr>
                <w:top w:val="none" w:sz="0" w:space="0" w:color="auto"/>
                <w:left w:val="none" w:sz="0" w:space="0" w:color="auto"/>
                <w:bottom w:val="none" w:sz="0" w:space="0" w:color="auto"/>
                <w:right w:val="none" w:sz="0" w:space="0" w:color="auto"/>
              </w:divBdr>
            </w:div>
            <w:div w:id="299457639">
              <w:marLeft w:val="0"/>
              <w:marRight w:val="0"/>
              <w:marTop w:val="0"/>
              <w:marBottom w:val="0"/>
              <w:divBdr>
                <w:top w:val="none" w:sz="0" w:space="0" w:color="auto"/>
                <w:left w:val="none" w:sz="0" w:space="0" w:color="auto"/>
                <w:bottom w:val="none" w:sz="0" w:space="0" w:color="auto"/>
                <w:right w:val="none" w:sz="0" w:space="0" w:color="auto"/>
              </w:divBdr>
            </w:div>
            <w:div w:id="292097691">
              <w:marLeft w:val="0"/>
              <w:marRight w:val="0"/>
              <w:marTop w:val="0"/>
              <w:marBottom w:val="0"/>
              <w:divBdr>
                <w:top w:val="none" w:sz="0" w:space="0" w:color="auto"/>
                <w:left w:val="none" w:sz="0" w:space="0" w:color="auto"/>
                <w:bottom w:val="none" w:sz="0" w:space="0" w:color="auto"/>
                <w:right w:val="none" w:sz="0" w:space="0" w:color="auto"/>
              </w:divBdr>
            </w:div>
            <w:div w:id="1691639649">
              <w:marLeft w:val="0"/>
              <w:marRight w:val="0"/>
              <w:marTop w:val="0"/>
              <w:marBottom w:val="0"/>
              <w:divBdr>
                <w:top w:val="none" w:sz="0" w:space="0" w:color="auto"/>
                <w:left w:val="none" w:sz="0" w:space="0" w:color="auto"/>
                <w:bottom w:val="none" w:sz="0" w:space="0" w:color="auto"/>
                <w:right w:val="none" w:sz="0" w:space="0" w:color="auto"/>
              </w:divBdr>
            </w:div>
            <w:div w:id="757798424">
              <w:marLeft w:val="0"/>
              <w:marRight w:val="0"/>
              <w:marTop w:val="0"/>
              <w:marBottom w:val="0"/>
              <w:divBdr>
                <w:top w:val="none" w:sz="0" w:space="0" w:color="auto"/>
                <w:left w:val="none" w:sz="0" w:space="0" w:color="auto"/>
                <w:bottom w:val="none" w:sz="0" w:space="0" w:color="auto"/>
                <w:right w:val="none" w:sz="0" w:space="0" w:color="auto"/>
              </w:divBdr>
            </w:div>
            <w:div w:id="311376997">
              <w:marLeft w:val="0"/>
              <w:marRight w:val="0"/>
              <w:marTop w:val="0"/>
              <w:marBottom w:val="0"/>
              <w:divBdr>
                <w:top w:val="none" w:sz="0" w:space="0" w:color="auto"/>
                <w:left w:val="none" w:sz="0" w:space="0" w:color="auto"/>
                <w:bottom w:val="none" w:sz="0" w:space="0" w:color="auto"/>
                <w:right w:val="none" w:sz="0" w:space="0" w:color="auto"/>
              </w:divBdr>
            </w:div>
            <w:div w:id="2039350883">
              <w:marLeft w:val="0"/>
              <w:marRight w:val="0"/>
              <w:marTop w:val="0"/>
              <w:marBottom w:val="0"/>
              <w:divBdr>
                <w:top w:val="none" w:sz="0" w:space="0" w:color="auto"/>
                <w:left w:val="none" w:sz="0" w:space="0" w:color="auto"/>
                <w:bottom w:val="none" w:sz="0" w:space="0" w:color="auto"/>
                <w:right w:val="none" w:sz="0" w:space="0" w:color="auto"/>
              </w:divBdr>
            </w:div>
            <w:div w:id="461852078">
              <w:marLeft w:val="0"/>
              <w:marRight w:val="0"/>
              <w:marTop w:val="0"/>
              <w:marBottom w:val="0"/>
              <w:divBdr>
                <w:top w:val="none" w:sz="0" w:space="0" w:color="auto"/>
                <w:left w:val="none" w:sz="0" w:space="0" w:color="auto"/>
                <w:bottom w:val="none" w:sz="0" w:space="0" w:color="auto"/>
                <w:right w:val="none" w:sz="0" w:space="0" w:color="auto"/>
              </w:divBdr>
            </w:div>
            <w:div w:id="1045250668">
              <w:marLeft w:val="0"/>
              <w:marRight w:val="0"/>
              <w:marTop w:val="0"/>
              <w:marBottom w:val="0"/>
              <w:divBdr>
                <w:top w:val="none" w:sz="0" w:space="0" w:color="auto"/>
                <w:left w:val="none" w:sz="0" w:space="0" w:color="auto"/>
                <w:bottom w:val="none" w:sz="0" w:space="0" w:color="auto"/>
                <w:right w:val="none" w:sz="0" w:space="0" w:color="auto"/>
              </w:divBdr>
            </w:div>
            <w:div w:id="1074665780">
              <w:marLeft w:val="0"/>
              <w:marRight w:val="0"/>
              <w:marTop w:val="0"/>
              <w:marBottom w:val="0"/>
              <w:divBdr>
                <w:top w:val="none" w:sz="0" w:space="0" w:color="auto"/>
                <w:left w:val="none" w:sz="0" w:space="0" w:color="auto"/>
                <w:bottom w:val="none" w:sz="0" w:space="0" w:color="auto"/>
                <w:right w:val="none" w:sz="0" w:space="0" w:color="auto"/>
              </w:divBdr>
            </w:div>
            <w:div w:id="1546529572">
              <w:marLeft w:val="0"/>
              <w:marRight w:val="0"/>
              <w:marTop w:val="0"/>
              <w:marBottom w:val="0"/>
              <w:divBdr>
                <w:top w:val="none" w:sz="0" w:space="0" w:color="auto"/>
                <w:left w:val="none" w:sz="0" w:space="0" w:color="auto"/>
                <w:bottom w:val="none" w:sz="0" w:space="0" w:color="auto"/>
                <w:right w:val="none" w:sz="0" w:space="0" w:color="auto"/>
              </w:divBdr>
            </w:div>
            <w:div w:id="345012895">
              <w:marLeft w:val="0"/>
              <w:marRight w:val="0"/>
              <w:marTop w:val="0"/>
              <w:marBottom w:val="0"/>
              <w:divBdr>
                <w:top w:val="none" w:sz="0" w:space="0" w:color="auto"/>
                <w:left w:val="none" w:sz="0" w:space="0" w:color="auto"/>
                <w:bottom w:val="none" w:sz="0" w:space="0" w:color="auto"/>
                <w:right w:val="none" w:sz="0" w:space="0" w:color="auto"/>
              </w:divBdr>
            </w:div>
            <w:div w:id="1475827801">
              <w:marLeft w:val="0"/>
              <w:marRight w:val="0"/>
              <w:marTop w:val="0"/>
              <w:marBottom w:val="0"/>
              <w:divBdr>
                <w:top w:val="none" w:sz="0" w:space="0" w:color="auto"/>
                <w:left w:val="none" w:sz="0" w:space="0" w:color="auto"/>
                <w:bottom w:val="none" w:sz="0" w:space="0" w:color="auto"/>
                <w:right w:val="none" w:sz="0" w:space="0" w:color="auto"/>
              </w:divBdr>
            </w:div>
            <w:div w:id="2098554276">
              <w:marLeft w:val="0"/>
              <w:marRight w:val="0"/>
              <w:marTop w:val="0"/>
              <w:marBottom w:val="0"/>
              <w:divBdr>
                <w:top w:val="none" w:sz="0" w:space="0" w:color="auto"/>
                <w:left w:val="none" w:sz="0" w:space="0" w:color="auto"/>
                <w:bottom w:val="none" w:sz="0" w:space="0" w:color="auto"/>
                <w:right w:val="none" w:sz="0" w:space="0" w:color="auto"/>
              </w:divBdr>
            </w:div>
            <w:div w:id="1666006863">
              <w:marLeft w:val="0"/>
              <w:marRight w:val="0"/>
              <w:marTop w:val="0"/>
              <w:marBottom w:val="0"/>
              <w:divBdr>
                <w:top w:val="none" w:sz="0" w:space="0" w:color="auto"/>
                <w:left w:val="none" w:sz="0" w:space="0" w:color="auto"/>
                <w:bottom w:val="none" w:sz="0" w:space="0" w:color="auto"/>
                <w:right w:val="none" w:sz="0" w:space="0" w:color="auto"/>
              </w:divBdr>
            </w:div>
            <w:div w:id="1157842601">
              <w:marLeft w:val="0"/>
              <w:marRight w:val="0"/>
              <w:marTop w:val="0"/>
              <w:marBottom w:val="0"/>
              <w:divBdr>
                <w:top w:val="none" w:sz="0" w:space="0" w:color="auto"/>
                <w:left w:val="none" w:sz="0" w:space="0" w:color="auto"/>
                <w:bottom w:val="none" w:sz="0" w:space="0" w:color="auto"/>
                <w:right w:val="none" w:sz="0" w:space="0" w:color="auto"/>
              </w:divBdr>
            </w:div>
            <w:div w:id="1306424687">
              <w:marLeft w:val="0"/>
              <w:marRight w:val="0"/>
              <w:marTop w:val="0"/>
              <w:marBottom w:val="0"/>
              <w:divBdr>
                <w:top w:val="none" w:sz="0" w:space="0" w:color="auto"/>
                <w:left w:val="none" w:sz="0" w:space="0" w:color="auto"/>
                <w:bottom w:val="none" w:sz="0" w:space="0" w:color="auto"/>
                <w:right w:val="none" w:sz="0" w:space="0" w:color="auto"/>
              </w:divBdr>
            </w:div>
            <w:div w:id="1197426055">
              <w:marLeft w:val="0"/>
              <w:marRight w:val="0"/>
              <w:marTop w:val="0"/>
              <w:marBottom w:val="0"/>
              <w:divBdr>
                <w:top w:val="none" w:sz="0" w:space="0" w:color="auto"/>
                <w:left w:val="none" w:sz="0" w:space="0" w:color="auto"/>
                <w:bottom w:val="none" w:sz="0" w:space="0" w:color="auto"/>
                <w:right w:val="none" w:sz="0" w:space="0" w:color="auto"/>
              </w:divBdr>
            </w:div>
            <w:div w:id="1937324684">
              <w:marLeft w:val="0"/>
              <w:marRight w:val="0"/>
              <w:marTop w:val="0"/>
              <w:marBottom w:val="0"/>
              <w:divBdr>
                <w:top w:val="none" w:sz="0" w:space="0" w:color="auto"/>
                <w:left w:val="none" w:sz="0" w:space="0" w:color="auto"/>
                <w:bottom w:val="none" w:sz="0" w:space="0" w:color="auto"/>
                <w:right w:val="none" w:sz="0" w:space="0" w:color="auto"/>
              </w:divBdr>
            </w:div>
            <w:div w:id="576211975">
              <w:marLeft w:val="0"/>
              <w:marRight w:val="0"/>
              <w:marTop w:val="0"/>
              <w:marBottom w:val="0"/>
              <w:divBdr>
                <w:top w:val="none" w:sz="0" w:space="0" w:color="auto"/>
                <w:left w:val="none" w:sz="0" w:space="0" w:color="auto"/>
                <w:bottom w:val="none" w:sz="0" w:space="0" w:color="auto"/>
                <w:right w:val="none" w:sz="0" w:space="0" w:color="auto"/>
              </w:divBdr>
            </w:div>
            <w:div w:id="1392189248">
              <w:marLeft w:val="0"/>
              <w:marRight w:val="0"/>
              <w:marTop w:val="0"/>
              <w:marBottom w:val="0"/>
              <w:divBdr>
                <w:top w:val="none" w:sz="0" w:space="0" w:color="auto"/>
                <w:left w:val="none" w:sz="0" w:space="0" w:color="auto"/>
                <w:bottom w:val="none" w:sz="0" w:space="0" w:color="auto"/>
                <w:right w:val="none" w:sz="0" w:space="0" w:color="auto"/>
              </w:divBdr>
            </w:div>
            <w:div w:id="1557279972">
              <w:marLeft w:val="0"/>
              <w:marRight w:val="0"/>
              <w:marTop w:val="0"/>
              <w:marBottom w:val="0"/>
              <w:divBdr>
                <w:top w:val="none" w:sz="0" w:space="0" w:color="auto"/>
                <w:left w:val="none" w:sz="0" w:space="0" w:color="auto"/>
                <w:bottom w:val="none" w:sz="0" w:space="0" w:color="auto"/>
                <w:right w:val="none" w:sz="0" w:space="0" w:color="auto"/>
              </w:divBdr>
            </w:div>
            <w:div w:id="391275130">
              <w:marLeft w:val="0"/>
              <w:marRight w:val="0"/>
              <w:marTop w:val="0"/>
              <w:marBottom w:val="0"/>
              <w:divBdr>
                <w:top w:val="none" w:sz="0" w:space="0" w:color="auto"/>
                <w:left w:val="none" w:sz="0" w:space="0" w:color="auto"/>
                <w:bottom w:val="none" w:sz="0" w:space="0" w:color="auto"/>
                <w:right w:val="none" w:sz="0" w:space="0" w:color="auto"/>
              </w:divBdr>
            </w:div>
            <w:div w:id="282998724">
              <w:marLeft w:val="0"/>
              <w:marRight w:val="0"/>
              <w:marTop w:val="0"/>
              <w:marBottom w:val="0"/>
              <w:divBdr>
                <w:top w:val="none" w:sz="0" w:space="0" w:color="auto"/>
                <w:left w:val="none" w:sz="0" w:space="0" w:color="auto"/>
                <w:bottom w:val="none" w:sz="0" w:space="0" w:color="auto"/>
                <w:right w:val="none" w:sz="0" w:space="0" w:color="auto"/>
              </w:divBdr>
            </w:div>
            <w:div w:id="1843159372">
              <w:marLeft w:val="0"/>
              <w:marRight w:val="0"/>
              <w:marTop w:val="0"/>
              <w:marBottom w:val="0"/>
              <w:divBdr>
                <w:top w:val="none" w:sz="0" w:space="0" w:color="auto"/>
                <w:left w:val="none" w:sz="0" w:space="0" w:color="auto"/>
                <w:bottom w:val="none" w:sz="0" w:space="0" w:color="auto"/>
                <w:right w:val="none" w:sz="0" w:space="0" w:color="auto"/>
              </w:divBdr>
            </w:div>
            <w:div w:id="1176533326">
              <w:marLeft w:val="0"/>
              <w:marRight w:val="0"/>
              <w:marTop w:val="0"/>
              <w:marBottom w:val="0"/>
              <w:divBdr>
                <w:top w:val="none" w:sz="0" w:space="0" w:color="auto"/>
                <w:left w:val="none" w:sz="0" w:space="0" w:color="auto"/>
                <w:bottom w:val="none" w:sz="0" w:space="0" w:color="auto"/>
                <w:right w:val="none" w:sz="0" w:space="0" w:color="auto"/>
              </w:divBdr>
            </w:div>
            <w:div w:id="1417050892">
              <w:marLeft w:val="0"/>
              <w:marRight w:val="0"/>
              <w:marTop w:val="0"/>
              <w:marBottom w:val="0"/>
              <w:divBdr>
                <w:top w:val="none" w:sz="0" w:space="0" w:color="auto"/>
                <w:left w:val="none" w:sz="0" w:space="0" w:color="auto"/>
                <w:bottom w:val="none" w:sz="0" w:space="0" w:color="auto"/>
                <w:right w:val="none" w:sz="0" w:space="0" w:color="auto"/>
              </w:divBdr>
            </w:div>
            <w:div w:id="982663275">
              <w:marLeft w:val="0"/>
              <w:marRight w:val="0"/>
              <w:marTop w:val="0"/>
              <w:marBottom w:val="0"/>
              <w:divBdr>
                <w:top w:val="none" w:sz="0" w:space="0" w:color="auto"/>
                <w:left w:val="none" w:sz="0" w:space="0" w:color="auto"/>
                <w:bottom w:val="none" w:sz="0" w:space="0" w:color="auto"/>
                <w:right w:val="none" w:sz="0" w:space="0" w:color="auto"/>
              </w:divBdr>
            </w:div>
            <w:div w:id="1795364402">
              <w:marLeft w:val="0"/>
              <w:marRight w:val="0"/>
              <w:marTop w:val="0"/>
              <w:marBottom w:val="0"/>
              <w:divBdr>
                <w:top w:val="none" w:sz="0" w:space="0" w:color="auto"/>
                <w:left w:val="none" w:sz="0" w:space="0" w:color="auto"/>
                <w:bottom w:val="none" w:sz="0" w:space="0" w:color="auto"/>
                <w:right w:val="none" w:sz="0" w:space="0" w:color="auto"/>
              </w:divBdr>
            </w:div>
            <w:div w:id="2028091434">
              <w:marLeft w:val="0"/>
              <w:marRight w:val="0"/>
              <w:marTop w:val="0"/>
              <w:marBottom w:val="0"/>
              <w:divBdr>
                <w:top w:val="none" w:sz="0" w:space="0" w:color="auto"/>
                <w:left w:val="none" w:sz="0" w:space="0" w:color="auto"/>
                <w:bottom w:val="none" w:sz="0" w:space="0" w:color="auto"/>
                <w:right w:val="none" w:sz="0" w:space="0" w:color="auto"/>
              </w:divBdr>
            </w:div>
            <w:div w:id="1020467813">
              <w:marLeft w:val="0"/>
              <w:marRight w:val="0"/>
              <w:marTop w:val="0"/>
              <w:marBottom w:val="0"/>
              <w:divBdr>
                <w:top w:val="none" w:sz="0" w:space="0" w:color="auto"/>
                <w:left w:val="none" w:sz="0" w:space="0" w:color="auto"/>
                <w:bottom w:val="none" w:sz="0" w:space="0" w:color="auto"/>
                <w:right w:val="none" w:sz="0" w:space="0" w:color="auto"/>
              </w:divBdr>
            </w:div>
            <w:div w:id="839661872">
              <w:marLeft w:val="0"/>
              <w:marRight w:val="0"/>
              <w:marTop w:val="0"/>
              <w:marBottom w:val="0"/>
              <w:divBdr>
                <w:top w:val="none" w:sz="0" w:space="0" w:color="auto"/>
                <w:left w:val="none" w:sz="0" w:space="0" w:color="auto"/>
                <w:bottom w:val="none" w:sz="0" w:space="0" w:color="auto"/>
                <w:right w:val="none" w:sz="0" w:space="0" w:color="auto"/>
              </w:divBdr>
            </w:div>
            <w:div w:id="2002537201">
              <w:marLeft w:val="0"/>
              <w:marRight w:val="0"/>
              <w:marTop w:val="0"/>
              <w:marBottom w:val="0"/>
              <w:divBdr>
                <w:top w:val="none" w:sz="0" w:space="0" w:color="auto"/>
                <w:left w:val="none" w:sz="0" w:space="0" w:color="auto"/>
                <w:bottom w:val="none" w:sz="0" w:space="0" w:color="auto"/>
                <w:right w:val="none" w:sz="0" w:space="0" w:color="auto"/>
              </w:divBdr>
            </w:div>
            <w:div w:id="551161786">
              <w:marLeft w:val="0"/>
              <w:marRight w:val="0"/>
              <w:marTop w:val="0"/>
              <w:marBottom w:val="0"/>
              <w:divBdr>
                <w:top w:val="none" w:sz="0" w:space="0" w:color="auto"/>
                <w:left w:val="none" w:sz="0" w:space="0" w:color="auto"/>
                <w:bottom w:val="none" w:sz="0" w:space="0" w:color="auto"/>
                <w:right w:val="none" w:sz="0" w:space="0" w:color="auto"/>
              </w:divBdr>
            </w:div>
            <w:div w:id="1616518591">
              <w:marLeft w:val="0"/>
              <w:marRight w:val="0"/>
              <w:marTop w:val="0"/>
              <w:marBottom w:val="0"/>
              <w:divBdr>
                <w:top w:val="none" w:sz="0" w:space="0" w:color="auto"/>
                <w:left w:val="none" w:sz="0" w:space="0" w:color="auto"/>
                <w:bottom w:val="none" w:sz="0" w:space="0" w:color="auto"/>
                <w:right w:val="none" w:sz="0" w:space="0" w:color="auto"/>
              </w:divBdr>
            </w:div>
            <w:div w:id="719093656">
              <w:marLeft w:val="0"/>
              <w:marRight w:val="0"/>
              <w:marTop w:val="0"/>
              <w:marBottom w:val="0"/>
              <w:divBdr>
                <w:top w:val="none" w:sz="0" w:space="0" w:color="auto"/>
                <w:left w:val="none" w:sz="0" w:space="0" w:color="auto"/>
                <w:bottom w:val="none" w:sz="0" w:space="0" w:color="auto"/>
                <w:right w:val="none" w:sz="0" w:space="0" w:color="auto"/>
              </w:divBdr>
            </w:div>
            <w:div w:id="511724801">
              <w:marLeft w:val="0"/>
              <w:marRight w:val="0"/>
              <w:marTop w:val="0"/>
              <w:marBottom w:val="0"/>
              <w:divBdr>
                <w:top w:val="none" w:sz="0" w:space="0" w:color="auto"/>
                <w:left w:val="none" w:sz="0" w:space="0" w:color="auto"/>
                <w:bottom w:val="none" w:sz="0" w:space="0" w:color="auto"/>
                <w:right w:val="none" w:sz="0" w:space="0" w:color="auto"/>
              </w:divBdr>
            </w:div>
            <w:div w:id="873350151">
              <w:marLeft w:val="0"/>
              <w:marRight w:val="0"/>
              <w:marTop w:val="0"/>
              <w:marBottom w:val="0"/>
              <w:divBdr>
                <w:top w:val="none" w:sz="0" w:space="0" w:color="auto"/>
                <w:left w:val="none" w:sz="0" w:space="0" w:color="auto"/>
                <w:bottom w:val="none" w:sz="0" w:space="0" w:color="auto"/>
                <w:right w:val="none" w:sz="0" w:space="0" w:color="auto"/>
              </w:divBdr>
            </w:div>
            <w:div w:id="1815640078">
              <w:marLeft w:val="0"/>
              <w:marRight w:val="0"/>
              <w:marTop w:val="0"/>
              <w:marBottom w:val="0"/>
              <w:divBdr>
                <w:top w:val="none" w:sz="0" w:space="0" w:color="auto"/>
                <w:left w:val="none" w:sz="0" w:space="0" w:color="auto"/>
                <w:bottom w:val="none" w:sz="0" w:space="0" w:color="auto"/>
                <w:right w:val="none" w:sz="0" w:space="0" w:color="auto"/>
              </w:divBdr>
            </w:div>
            <w:div w:id="1710181304">
              <w:marLeft w:val="0"/>
              <w:marRight w:val="0"/>
              <w:marTop w:val="0"/>
              <w:marBottom w:val="0"/>
              <w:divBdr>
                <w:top w:val="none" w:sz="0" w:space="0" w:color="auto"/>
                <w:left w:val="none" w:sz="0" w:space="0" w:color="auto"/>
                <w:bottom w:val="none" w:sz="0" w:space="0" w:color="auto"/>
                <w:right w:val="none" w:sz="0" w:space="0" w:color="auto"/>
              </w:divBdr>
            </w:div>
            <w:div w:id="2008709209">
              <w:marLeft w:val="0"/>
              <w:marRight w:val="0"/>
              <w:marTop w:val="0"/>
              <w:marBottom w:val="0"/>
              <w:divBdr>
                <w:top w:val="none" w:sz="0" w:space="0" w:color="auto"/>
                <w:left w:val="none" w:sz="0" w:space="0" w:color="auto"/>
                <w:bottom w:val="none" w:sz="0" w:space="0" w:color="auto"/>
                <w:right w:val="none" w:sz="0" w:space="0" w:color="auto"/>
              </w:divBdr>
            </w:div>
            <w:div w:id="672689368">
              <w:marLeft w:val="0"/>
              <w:marRight w:val="0"/>
              <w:marTop w:val="0"/>
              <w:marBottom w:val="0"/>
              <w:divBdr>
                <w:top w:val="none" w:sz="0" w:space="0" w:color="auto"/>
                <w:left w:val="none" w:sz="0" w:space="0" w:color="auto"/>
                <w:bottom w:val="none" w:sz="0" w:space="0" w:color="auto"/>
                <w:right w:val="none" w:sz="0" w:space="0" w:color="auto"/>
              </w:divBdr>
            </w:div>
            <w:div w:id="1303314759">
              <w:marLeft w:val="0"/>
              <w:marRight w:val="0"/>
              <w:marTop w:val="0"/>
              <w:marBottom w:val="0"/>
              <w:divBdr>
                <w:top w:val="none" w:sz="0" w:space="0" w:color="auto"/>
                <w:left w:val="none" w:sz="0" w:space="0" w:color="auto"/>
                <w:bottom w:val="none" w:sz="0" w:space="0" w:color="auto"/>
                <w:right w:val="none" w:sz="0" w:space="0" w:color="auto"/>
              </w:divBdr>
            </w:div>
            <w:div w:id="85854620">
              <w:marLeft w:val="0"/>
              <w:marRight w:val="0"/>
              <w:marTop w:val="0"/>
              <w:marBottom w:val="0"/>
              <w:divBdr>
                <w:top w:val="none" w:sz="0" w:space="0" w:color="auto"/>
                <w:left w:val="none" w:sz="0" w:space="0" w:color="auto"/>
                <w:bottom w:val="none" w:sz="0" w:space="0" w:color="auto"/>
                <w:right w:val="none" w:sz="0" w:space="0" w:color="auto"/>
              </w:divBdr>
            </w:div>
            <w:div w:id="892304830">
              <w:marLeft w:val="0"/>
              <w:marRight w:val="0"/>
              <w:marTop w:val="0"/>
              <w:marBottom w:val="0"/>
              <w:divBdr>
                <w:top w:val="none" w:sz="0" w:space="0" w:color="auto"/>
                <w:left w:val="none" w:sz="0" w:space="0" w:color="auto"/>
                <w:bottom w:val="none" w:sz="0" w:space="0" w:color="auto"/>
                <w:right w:val="none" w:sz="0" w:space="0" w:color="auto"/>
              </w:divBdr>
            </w:div>
            <w:div w:id="397022125">
              <w:marLeft w:val="0"/>
              <w:marRight w:val="0"/>
              <w:marTop w:val="0"/>
              <w:marBottom w:val="0"/>
              <w:divBdr>
                <w:top w:val="none" w:sz="0" w:space="0" w:color="auto"/>
                <w:left w:val="none" w:sz="0" w:space="0" w:color="auto"/>
                <w:bottom w:val="none" w:sz="0" w:space="0" w:color="auto"/>
                <w:right w:val="none" w:sz="0" w:space="0" w:color="auto"/>
              </w:divBdr>
            </w:div>
            <w:div w:id="1473984993">
              <w:marLeft w:val="0"/>
              <w:marRight w:val="0"/>
              <w:marTop w:val="0"/>
              <w:marBottom w:val="0"/>
              <w:divBdr>
                <w:top w:val="none" w:sz="0" w:space="0" w:color="auto"/>
                <w:left w:val="none" w:sz="0" w:space="0" w:color="auto"/>
                <w:bottom w:val="none" w:sz="0" w:space="0" w:color="auto"/>
                <w:right w:val="none" w:sz="0" w:space="0" w:color="auto"/>
              </w:divBdr>
            </w:div>
            <w:div w:id="370421945">
              <w:marLeft w:val="0"/>
              <w:marRight w:val="0"/>
              <w:marTop w:val="0"/>
              <w:marBottom w:val="0"/>
              <w:divBdr>
                <w:top w:val="none" w:sz="0" w:space="0" w:color="auto"/>
                <w:left w:val="none" w:sz="0" w:space="0" w:color="auto"/>
                <w:bottom w:val="none" w:sz="0" w:space="0" w:color="auto"/>
                <w:right w:val="none" w:sz="0" w:space="0" w:color="auto"/>
              </w:divBdr>
            </w:div>
            <w:div w:id="1112284269">
              <w:marLeft w:val="0"/>
              <w:marRight w:val="0"/>
              <w:marTop w:val="0"/>
              <w:marBottom w:val="0"/>
              <w:divBdr>
                <w:top w:val="none" w:sz="0" w:space="0" w:color="auto"/>
                <w:left w:val="none" w:sz="0" w:space="0" w:color="auto"/>
                <w:bottom w:val="none" w:sz="0" w:space="0" w:color="auto"/>
                <w:right w:val="none" w:sz="0" w:space="0" w:color="auto"/>
              </w:divBdr>
            </w:div>
            <w:div w:id="48459507">
              <w:marLeft w:val="0"/>
              <w:marRight w:val="0"/>
              <w:marTop w:val="0"/>
              <w:marBottom w:val="0"/>
              <w:divBdr>
                <w:top w:val="none" w:sz="0" w:space="0" w:color="auto"/>
                <w:left w:val="none" w:sz="0" w:space="0" w:color="auto"/>
                <w:bottom w:val="none" w:sz="0" w:space="0" w:color="auto"/>
                <w:right w:val="none" w:sz="0" w:space="0" w:color="auto"/>
              </w:divBdr>
            </w:div>
            <w:div w:id="58480826">
              <w:marLeft w:val="0"/>
              <w:marRight w:val="0"/>
              <w:marTop w:val="0"/>
              <w:marBottom w:val="0"/>
              <w:divBdr>
                <w:top w:val="none" w:sz="0" w:space="0" w:color="auto"/>
                <w:left w:val="none" w:sz="0" w:space="0" w:color="auto"/>
                <w:bottom w:val="none" w:sz="0" w:space="0" w:color="auto"/>
                <w:right w:val="none" w:sz="0" w:space="0" w:color="auto"/>
              </w:divBdr>
            </w:div>
            <w:div w:id="37243994">
              <w:marLeft w:val="0"/>
              <w:marRight w:val="0"/>
              <w:marTop w:val="0"/>
              <w:marBottom w:val="0"/>
              <w:divBdr>
                <w:top w:val="none" w:sz="0" w:space="0" w:color="auto"/>
                <w:left w:val="none" w:sz="0" w:space="0" w:color="auto"/>
                <w:bottom w:val="none" w:sz="0" w:space="0" w:color="auto"/>
                <w:right w:val="none" w:sz="0" w:space="0" w:color="auto"/>
              </w:divBdr>
            </w:div>
            <w:div w:id="1180661315">
              <w:marLeft w:val="0"/>
              <w:marRight w:val="0"/>
              <w:marTop w:val="0"/>
              <w:marBottom w:val="0"/>
              <w:divBdr>
                <w:top w:val="none" w:sz="0" w:space="0" w:color="auto"/>
                <w:left w:val="none" w:sz="0" w:space="0" w:color="auto"/>
                <w:bottom w:val="none" w:sz="0" w:space="0" w:color="auto"/>
                <w:right w:val="none" w:sz="0" w:space="0" w:color="auto"/>
              </w:divBdr>
            </w:div>
            <w:div w:id="276370270">
              <w:marLeft w:val="0"/>
              <w:marRight w:val="0"/>
              <w:marTop w:val="0"/>
              <w:marBottom w:val="0"/>
              <w:divBdr>
                <w:top w:val="none" w:sz="0" w:space="0" w:color="auto"/>
                <w:left w:val="none" w:sz="0" w:space="0" w:color="auto"/>
                <w:bottom w:val="none" w:sz="0" w:space="0" w:color="auto"/>
                <w:right w:val="none" w:sz="0" w:space="0" w:color="auto"/>
              </w:divBdr>
            </w:div>
            <w:div w:id="2050646737">
              <w:marLeft w:val="0"/>
              <w:marRight w:val="0"/>
              <w:marTop w:val="0"/>
              <w:marBottom w:val="0"/>
              <w:divBdr>
                <w:top w:val="none" w:sz="0" w:space="0" w:color="auto"/>
                <w:left w:val="none" w:sz="0" w:space="0" w:color="auto"/>
                <w:bottom w:val="none" w:sz="0" w:space="0" w:color="auto"/>
                <w:right w:val="none" w:sz="0" w:space="0" w:color="auto"/>
              </w:divBdr>
            </w:div>
            <w:div w:id="412555521">
              <w:marLeft w:val="0"/>
              <w:marRight w:val="0"/>
              <w:marTop w:val="0"/>
              <w:marBottom w:val="0"/>
              <w:divBdr>
                <w:top w:val="none" w:sz="0" w:space="0" w:color="auto"/>
                <w:left w:val="none" w:sz="0" w:space="0" w:color="auto"/>
                <w:bottom w:val="none" w:sz="0" w:space="0" w:color="auto"/>
                <w:right w:val="none" w:sz="0" w:space="0" w:color="auto"/>
              </w:divBdr>
            </w:div>
            <w:div w:id="1083532931">
              <w:marLeft w:val="0"/>
              <w:marRight w:val="0"/>
              <w:marTop w:val="0"/>
              <w:marBottom w:val="0"/>
              <w:divBdr>
                <w:top w:val="none" w:sz="0" w:space="0" w:color="auto"/>
                <w:left w:val="none" w:sz="0" w:space="0" w:color="auto"/>
                <w:bottom w:val="none" w:sz="0" w:space="0" w:color="auto"/>
                <w:right w:val="none" w:sz="0" w:space="0" w:color="auto"/>
              </w:divBdr>
            </w:div>
            <w:div w:id="1549030884">
              <w:marLeft w:val="0"/>
              <w:marRight w:val="0"/>
              <w:marTop w:val="0"/>
              <w:marBottom w:val="0"/>
              <w:divBdr>
                <w:top w:val="none" w:sz="0" w:space="0" w:color="auto"/>
                <w:left w:val="none" w:sz="0" w:space="0" w:color="auto"/>
                <w:bottom w:val="none" w:sz="0" w:space="0" w:color="auto"/>
                <w:right w:val="none" w:sz="0" w:space="0" w:color="auto"/>
              </w:divBdr>
            </w:div>
            <w:div w:id="827288207">
              <w:marLeft w:val="0"/>
              <w:marRight w:val="0"/>
              <w:marTop w:val="0"/>
              <w:marBottom w:val="0"/>
              <w:divBdr>
                <w:top w:val="none" w:sz="0" w:space="0" w:color="auto"/>
                <w:left w:val="none" w:sz="0" w:space="0" w:color="auto"/>
                <w:bottom w:val="none" w:sz="0" w:space="0" w:color="auto"/>
                <w:right w:val="none" w:sz="0" w:space="0" w:color="auto"/>
              </w:divBdr>
            </w:div>
            <w:div w:id="496265571">
              <w:marLeft w:val="0"/>
              <w:marRight w:val="0"/>
              <w:marTop w:val="0"/>
              <w:marBottom w:val="0"/>
              <w:divBdr>
                <w:top w:val="none" w:sz="0" w:space="0" w:color="auto"/>
                <w:left w:val="none" w:sz="0" w:space="0" w:color="auto"/>
                <w:bottom w:val="none" w:sz="0" w:space="0" w:color="auto"/>
                <w:right w:val="none" w:sz="0" w:space="0" w:color="auto"/>
              </w:divBdr>
            </w:div>
            <w:div w:id="831801675">
              <w:marLeft w:val="0"/>
              <w:marRight w:val="0"/>
              <w:marTop w:val="0"/>
              <w:marBottom w:val="0"/>
              <w:divBdr>
                <w:top w:val="none" w:sz="0" w:space="0" w:color="auto"/>
                <w:left w:val="none" w:sz="0" w:space="0" w:color="auto"/>
                <w:bottom w:val="none" w:sz="0" w:space="0" w:color="auto"/>
                <w:right w:val="none" w:sz="0" w:space="0" w:color="auto"/>
              </w:divBdr>
            </w:div>
            <w:div w:id="1838032244">
              <w:marLeft w:val="0"/>
              <w:marRight w:val="0"/>
              <w:marTop w:val="0"/>
              <w:marBottom w:val="0"/>
              <w:divBdr>
                <w:top w:val="none" w:sz="0" w:space="0" w:color="auto"/>
                <w:left w:val="none" w:sz="0" w:space="0" w:color="auto"/>
                <w:bottom w:val="none" w:sz="0" w:space="0" w:color="auto"/>
                <w:right w:val="none" w:sz="0" w:space="0" w:color="auto"/>
              </w:divBdr>
            </w:div>
            <w:div w:id="1616331092">
              <w:marLeft w:val="0"/>
              <w:marRight w:val="0"/>
              <w:marTop w:val="0"/>
              <w:marBottom w:val="0"/>
              <w:divBdr>
                <w:top w:val="none" w:sz="0" w:space="0" w:color="auto"/>
                <w:left w:val="none" w:sz="0" w:space="0" w:color="auto"/>
                <w:bottom w:val="none" w:sz="0" w:space="0" w:color="auto"/>
                <w:right w:val="none" w:sz="0" w:space="0" w:color="auto"/>
              </w:divBdr>
            </w:div>
            <w:div w:id="1487018051">
              <w:marLeft w:val="0"/>
              <w:marRight w:val="0"/>
              <w:marTop w:val="0"/>
              <w:marBottom w:val="0"/>
              <w:divBdr>
                <w:top w:val="none" w:sz="0" w:space="0" w:color="auto"/>
                <w:left w:val="none" w:sz="0" w:space="0" w:color="auto"/>
                <w:bottom w:val="none" w:sz="0" w:space="0" w:color="auto"/>
                <w:right w:val="none" w:sz="0" w:space="0" w:color="auto"/>
              </w:divBdr>
            </w:div>
            <w:div w:id="1352755502">
              <w:marLeft w:val="0"/>
              <w:marRight w:val="0"/>
              <w:marTop w:val="0"/>
              <w:marBottom w:val="0"/>
              <w:divBdr>
                <w:top w:val="none" w:sz="0" w:space="0" w:color="auto"/>
                <w:left w:val="none" w:sz="0" w:space="0" w:color="auto"/>
                <w:bottom w:val="none" w:sz="0" w:space="0" w:color="auto"/>
                <w:right w:val="none" w:sz="0" w:space="0" w:color="auto"/>
              </w:divBdr>
            </w:div>
            <w:div w:id="1006710176">
              <w:marLeft w:val="0"/>
              <w:marRight w:val="0"/>
              <w:marTop w:val="0"/>
              <w:marBottom w:val="0"/>
              <w:divBdr>
                <w:top w:val="none" w:sz="0" w:space="0" w:color="auto"/>
                <w:left w:val="none" w:sz="0" w:space="0" w:color="auto"/>
                <w:bottom w:val="none" w:sz="0" w:space="0" w:color="auto"/>
                <w:right w:val="none" w:sz="0" w:space="0" w:color="auto"/>
              </w:divBdr>
            </w:div>
            <w:div w:id="1682048982">
              <w:marLeft w:val="0"/>
              <w:marRight w:val="0"/>
              <w:marTop w:val="0"/>
              <w:marBottom w:val="0"/>
              <w:divBdr>
                <w:top w:val="none" w:sz="0" w:space="0" w:color="auto"/>
                <w:left w:val="none" w:sz="0" w:space="0" w:color="auto"/>
                <w:bottom w:val="none" w:sz="0" w:space="0" w:color="auto"/>
                <w:right w:val="none" w:sz="0" w:space="0" w:color="auto"/>
              </w:divBdr>
            </w:div>
            <w:div w:id="639454514">
              <w:marLeft w:val="0"/>
              <w:marRight w:val="0"/>
              <w:marTop w:val="0"/>
              <w:marBottom w:val="0"/>
              <w:divBdr>
                <w:top w:val="none" w:sz="0" w:space="0" w:color="auto"/>
                <w:left w:val="none" w:sz="0" w:space="0" w:color="auto"/>
                <w:bottom w:val="none" w:sz="0" w:space="0" w:color="auto"/>
                <w:right w:val="none" w:sz="0" w:space="0" w:color="auto"/>
              </w:divBdr>
            </w:div>
            <w:div w:id="109520106">
              <w:marLeft w:val="0"/>
              <w:marRight w:val="0"/>
              <w:marTop w:val="0"/>
              <w:marBottom w:val="0"/>
              <w:divBdr>
                <w:top w:val="none" w:sz="0" w:space="0" w:color="auto"/>
                <w:left w:val="none" w:sz="0" w:space="0" w:color="auto"/>
                <w:bottom w:val="none" w:sz="0" w:space="0" w:color="auto"/>
                <w:right w:val="none" w:sz="0" w:space="0" w:color="auto"/>
              </w:divBdr>
            </w:div>
            <w:div w:id="955141454">
              <w:marLeft w:val="0"/>
              <w:marRight w:val="0"/>
              <w:marTop w:val="0"/>
              <w:marBottom w:val="0"/>
              <w:divBdr>
                <w:top w:val="none" w:sz="0" w:space="0" w:color="auto"/>
                <w:left w:val="none" w:sz="0" w:space="0" w:color="auto"/>
                <w:bottom w:val="none" w:sz="0" w:space="0" w:color="auto"/>
                <w:right w:val="none" w:sz="0" w:space="0" w:color="auto"/>
              </w:divBdr>
            </w:div>
            <w:div w:id="924723549">
              <w:marLeft w:val="0"/>
              <w:marRight w:val="0"/>
              <w:marTop w:val="0"/>
              <w:marBottom w:val="0"/>
              <w:divBdr>
                <w:top w:val="none" w:sz="0" w:space="0" w:color="auto"/>
                <w:left w:val="none" w:sz="0" w:space="0" w:color="auto"/>
                <w:bottom w:val="none" w:sz="0" w:space="0" w:color="auto"/>
                <w:right w:val="none" w:sz="0" w:space="0" w:color="auto"/>
              </w:divBdr>
            </w:div>
            <w:div w:id="1812210842">
              <w:marLeft w:val="0"/>
              <w:marRight w:val="0"/>
              <w:marTop w:val="0"/>
              <w:marBottom w:val="0"/>
              <w:divBdr>
                <w:top w:val="none" w:sz="0" w:space="0" w:color="auto"/>
                <w:left w:val="none" w:sz="0" w:space="0" w:color="auto"/>
                <w:bottom w:val="none" w:sz="0" w:space="0" w:color="auto"/>
                <w:right w:val="none" w:sz="0" w:space="0" w:color="auto"/>
              </w:divBdr>
            </w:div>
            <w:div w:id="1151217384">
              <w:marLeft w:val="0"/>
              <w:marRight w:val="0"/>
              <w:marTop w:val="0"/>
              <w:marBottom w:val="0"/>
              <w:divBdr>
                <w:top w:val="none" w:sz="0" w:space="0" w:color="auto"/>
                <w:left w:val="none" w:sz="0" w:space="0" w:color="auto"/>
                <w:bottom w:val="none" w:sz="0" w:space="0" w:color="auto"/>
                <w:right w:val="none" w:sz="0" w:space="0" w:color="auto"/>
              </w:divBdr>
            </w:div>
            <w:div w:id="71321073">
              <w:marLeft w:val="0"/>
              <w:marRight w:val="0"/>
              <w:marTop w:val="0"/>
              <w:marBottom w:val="0"/>
              <w:divBdr>
                <w:top w:val="none" w:sz="0" w:space="0" w:color="auto"/>
                <w:left w:val="none" w:sz="0" w:space="0" w:color="auto"/>
                <w:bottom w:val="none" w:sz="0" w:space="0" w:color="auto"/>
                <w:right w:val="none" w:sz="0" w:space="0" w:color="auto"/>
              </w:divBdr>
            </w:div>
            <w:div w:id="1374311573">
              <w:marLeft w:val="0"/>
              <w:marRight w:val="0"/>
              <w:marTop w:val="0"/>
              <w:marBottom w:val="0"/>
              <w:divBdr>
                <w:top w:val="none" w:sz="0" w:space="0" w:color="auto"/>
                <w:left w:val="none" w:sz="0" w:space="0" w:color="auto"/>
                <w:bottom w:val="none" w:sz="0" w:space="0" w:color="auto"/>
                <w:right w:val="none" w:sz="0" w:space="0" w:color="auto"/>
              </w:divBdr>
            </w:div>
            <w:div w:id="1943147414">
              <w:marLeft w:val="0"/>
              <w:marRight w:val="0"/>
              <w:marTop w:val="0"/>
              <w:marBottom w:val="0"/>
              <w:divBdr>
                <w:top w:val="none" w:sz="0" w:space="0" w:color="auto"/>
                <w:left w:val="none" w:sz="0" w:space="0" w:color="auto"/>
                <w:bottom w:val="none" w:sz="0" w:space="0" w:color="auto"/>
                <w:right w:val="none" w:sz="0" w:space="0" w:color="auto"/>
              </w:divBdr>
            </w:div>
            <w:div w:id="1911883141">
              <w:marLeft w:val="0"/>
              <w:marRight w:val="0"/>
              <w:marTop w:val="0"/>
              <w:marBottom w:val="0"/>
              <w:divBdr>
                <w:top w:val="none" w:sz="0" w:space="0" w:color="auto"/>
                <w:left w:val="none" w:sz="0" w:space="0" w:color="auto"/>
                <w:bottom w:val="none" w:sz="0" w:space="0" w:color="auto"/>
                <w:right w:val="none" w:sz="0" w:space="0" w:color="auto"/>
              </w:divBdr>
            </w:div>
            <w:div w:id="1406415728">
              <w:marLeft w:val="0"/>
              <w:marRight w:val="0"/>
              <w:marTop w:val="0"/>
              <w:marBottom w:val="0"/>
              <w:divBdr>
                <w:top w:val="none" w:sz="0" w:space="0" w:color="auto"/>
                <w:left w:val="none" w:sz="0" w:space="0" w:color="auto"/>
                <w:bottom w:val="none" w:sz="0" w:space="0" w:color="auto"/>
                <w:right w:val="none" w:sz="0" w:space="0" w:color="auto"/>
              </w:divBdr>
            </w:div>
            <w:div w:id="1747418941">
              <w:marLeft w:val="0"/>
              <w:marRight w:val="0"/>
              <w:marTop w:val="0"/>
              <w:marBottom w:val="0"/>
              <w:divBdr>
                <w:top w:val="none" w:sz="0" w:space="0" w:color="auto"/>
                <w:left w:val="none" w:sz="0" w:space="0" w:color="auto"/>
                <w:bottom w:val="none" w:sz="0" w:space="0" w:color="auto"/>
                <w:right w:val="none" w:sz="0" w:space="0" w:color="auto"/>
              </w:divBdr>
            </w:div>
            <w:div w:id="86777164">
              <w:marLeft w:val="0"/>
              <w:marRight w:val="0"/>
              <w:marTop w:val="0"/>
              <w:marBottom w:val="0"/>
              <w:divBdr>
                <w:top w:val="none" w:sz="0" w:space="0" w:color="auto"/>
                <w:left w:val="none" w:sz="0" w:space="0" w:color="auto"/>
                <w:bottom w:val="none" w:sz="0" w:space="0" w:color="auto"/>
                <w:right w:val="none" w:sz="0" w:space="0" w:color="auto"/>
              </w:divBdr>
            </w:div>
            <w:div w:id="1837383726">
              <w:marLeft w:val="0"/>
              <w:marRight w:val="0"/>
              <w:marTop w:val="0"/>
              <w:marBottom w:val="0"/>
              <w:divBdr>
                <w:top w:val="none" w:sz="0" w:space="0" w:color="auto"/>
                <w:left w:val="none" w:sz="0" w:space="0" w:color="auto"/>
                <w:bottom w:val="none" w:sz="0" w:space="0" w:color="auto"/>
                <w:right w:val="none" w:sz="0" w:space="0" w:color="auto"/>
              </w:divBdr>
            </w:div>
            <w:div w:id="1235240258">
              <w:marLeft w:val="0"/>
              <w:marRight w:val="0"/>
              <w:marTop w:val="0"/>
              <w:marBottom w:val="0"/>
              <w:divBdr>
                <w:top w:val="none" w:sz="0" w:space="0" w:color="auto"/>
                <w:left w:val="none" w:sz="0" w:space="0" w:color="auto"/>
                <w:bottom w:val="none" w:sz="0" w:space="0" w:color="auto"/>
                <w:right w:val="none" w:sz="0" w:space="0" w:color="auto"/>
              </w:divBdr>
            </w:div>
            <w:div w:id="131412530">
              <w:marLeft w:val="0"/>
              <w:marRight w:val="0"/>
              <w:marTop w:val="0"/>
              <w:marBottom w:val="0"/>
              <w:divBdr>
                <w:top w:val="none" w:sz="0" w:space="0" w:color="auto"/>
                <w:left w:val="none" w:sz="0" w:space="0" w:color="auto"/>
                <w:bottom w:val="none" w:sz="0" w:space="0" w:color="auto"/>
                <w:right w:val="none" w:sz="0" w:space="0" w:color="auto"/>
              </w:divBdr>
            </w:div>
            <w:div w:id="1305815568">
              <w:marLeft w:val="0"/>
              <w:marRight w:val="0"/>
              <w:marTop w:val="0"/>
              <w:marBottom w:val="0"/>
              <w:divBdr>
                <w:top w:val="none" w:sz="0" w:space="0" w:color="auto"/>
                <w:left w:val="none" w:sz="0" w:space="0" w:color="auto"/>
                <w:bottom w:val="none" w:sz="0" w:space="0" w:color="auto"/>
                <w:right w:val="none" w:sz="0" w:space="0" w:color="auto"/>
              </w:divBdr>
            </w:div>
            <w:div w:id="1243683604">
              <w:marLeft w:val="0"/>
              <w:marRight w:val="0"/>
              <w:marTop w:val="0"/>
              <w:marBottom w:val="0"/>
              <w:divBdr>
                <w:top w:val="none" w:sz="0" w:space="0" w:color="auto"/>
                <w:left w:val="none" w:sz="0" w:space="0" w:color="auto"/>
                <w:bottom w:val="none" w:sz="0" w:space="0" w:color="auto"/>
                <w:right w:val="none" w:sz="0" w:space="0" w:color="auto"/>
              </w:divBdr>
            </w:div>
            <w:div w:id="1625426164">
              <w:marLeft w:val="0"/>
              <w:marRight w:val="0"/>
              <w:marTop w:val="0"/>
              <w:marBottom w:val="0"/>
              <w:divBdr>
                <w:top w:val="none" w:sz="0" w:space="0" w:color="auto"/>
                <w:left w:val="none" w:sz="0" w:space="0" w:color="auto"/>
                <w:bottom w:val="none" w:sz="0" w:space="0" w:color="auto"/>
                <w:right w:val="none" w:sz="0" w:space="0" w:color="auto"/>
              </w:divBdr>
            </w:div>
            <w:div w:id="1921937919">
              <w:marLeft w:val="0"/>
              <w:marRight w:val="0"/>
              <w:marTop w:val="0"/>
              <w:marBottom w:val="0"/>
              <w:divBdr>
                <w:top w:val="none" w:sz="0" w:space="0" w:color="auto"/>
                <w:left w:val="none" w:sz="0" w:space="0" w:color="auto"/>
                <w:bottom w:val="none" w:sz="0" w:space="0" w:color="auto"/>
                <w:right w:val="none" w:sz="0" w:space="0" w:color="auto"/>
              </w:divBdr>
            </w:div>
            <w:div w:id="1942646568">
              <w:marLeft w:val="0"/>
              <w:marRight w:val="0"/>
              <w:marTop w:val="0"/>
              <w:marBottom w:val="0"/>
              <w:divBdr>
                <w:top w:val="none" w:sz="0" w:space="0" w:color="auto"/>
                <w:left w:val="none" w:sz="0" w:space="0" w:color="auto"/>
                <w:bottom w:val="none" w:sz="0" w:space="0" w:color="auto"/>
                <w:right w:val="none" w:sz="0" w:space="0" w:color="auto"/>
              </w:divBdr>
            </w:div>
            <w:div w:id="1860004166">
              <w:marLeft w:val="0"/>
              <w:marRight w:val="0"/>
              <w:marTop w:val="0"/>
              <w:marBottom w:val="0"/>
              <w:divBdr>
                <w:top w:val="none" w:sz="0" w:space="0" w:color="auto"/>
                <w:left w:val="none" w:sz="0" w:space="0" w:color="auto"/>
                <w:bottom w:val="none" w:sz="0" w:space="0" w:color="auto"/>
                <w:right w:val="none" w:sz="0" w:space="0" w:color="auto"/>
              </w:divBdr>
            </w:div>
            <w:div w:id="1369448122">
              <w:marLeft w:val="0"/>
              <w:marRight w:val="0"/>
              <w:marTop w:val="0"/>
              <w:marBottom w:val="0"/>
              <w:divBdr>
                <w:top w:val="none" w:sz="0" w:space="0" w:color="auto"/>
                <w:left w:val="none" w:sz="0" w:space="0" w:color="auto"/>
                <w:bottom w:val="none" w:sz="0" w:space="0" w:color="auto"/>
                <w:right w:val="none" w:sz="0" w:space="0" w:color="auto"/>
              </w:divBdr>
            </w:div>
            <w:div w:id="1537624601">
              <w:marLeft w:val="0"/>
              <w:marRight w:val="0"/>
              <w:marTop w:val="0"/>
              <w:marBottom w:val="0"/>
              <w:divBdr>
                <w:top w:val="none" w:sz="0" w:space="0" w:color="auto"/>
                <w:left w:val="none" w:sz="0" w:space="0" w:color="auto"/>
                <w:bottom w:val="none" w:sz="0" w:space="0" w:color="auto"/>
                <w:right w:val="none" w:sz="0" w:space="0" w:color="auto"/>
              </w:divBdr>
            </w:div>
            <w:div w:id="1129207571">
              <w:marLeft w:val="0"/>
              <w:marRight w:val="0"/>
              <w:marTop w:val="0"/>
              <w:marBottom w:val="0"/>
              <w:divBdr>
                <w:top w:val="none" w:sz="0" w:space="0" w:color="auto"/>
                <w:left w:val="none" w:sz="0" w:space="0" w:color="auto"/>
                <w:bottom w:val="none" w:sz="0" w:space="0" w:color="auto"/>
                <w:right w:val="none" w:sz="0" w:space="0" w:color="auto"/>
              </w:divBdr>
            </w:div>
            <w:div w:id="453596500">
              <w:marLeft w:val="0"/>
              <w:marRight w:val="0"/>
              <w:marTop w:val="0"/>
              <w:marBottom w:val="0"/>
              <w:divBdr>
                <w:top w:val="none" w:sz="0" w:space="0" w:color="auto"/>
                <w:left w:val="none" w:sz="0" w:space="0" w:color="auto"/>
                <w:bottom w:val="none" w:sz="0" w:space="0" w:color="auto"/>
                <w:right w:val="none" w:sz="0" w:space="0" w:color="auto"/>
              </w:divBdr>
            </w:div>
            <w:div w:id="343098283">
              <w:marLeft w:val="0"/>
              <w:marRight w:val="0"/>
              <w:marTop w:val="0"/>
              <w:marBottom w:val="0"/>
              <w:divBdr>
                <w:top w:val="none" w:sz="0" w:space="0" w:color="auto"/>
                <w:left w:val="none" w:sz="0" w:space="0" w:color="auto"/>
                <w:bottom w:val="none" w:sz="0" w:space="0" w:color="auto"/>
                <w:right w:val="none" w:sz="0" w:space="0" w:color="auto"/>
              </w:divBdr>
            </w:div>
            <w:div w:id="527334147">
              <w:marLeft w:val="0"/>
              <w:marRight w:val="0"/>
              <w:marTop w:val="0"/>
              <w:marBottom w:val="0"/>
              <w:divBdr>
                <w:top w:val="none" w:sz="0" w:space="0" w:color="auto"/>
                <w:left w:val="none" w:sz="0" w:space="0" w:color="auto"/>
                <w:bottom w:val="none" w:sz="0" w:space="0" w:color="auto"/>
                <w:right w:val="none" w:sz="0" w:space="0" w:color="auto"/>
              </w:divBdr>
            </w:div>
            <w:div w:id="1251037602">
              <w:marLeft w:val="0"/>
              <w:marRight w:val="0"/>
              <w:marTop w:val="0"/>
              <w:marBottom w:val="0"/>
              <w:divBdr>
                <w:top w:val="none" w:sz="0" w:space="0" w:color="auto"/>
                <w:left w:val="none" w:sz="0" w:space="0" w:color="auto"/>
                <w:bottom w:val="none" w:sz="0" w:space="0" w:color="auto"/>
                <w:right w:val="none" w:sz="0" w:space="0" w:color="auto"/>
              </w:divBdr>
            </w:div>
            <w:div w:id="1453550397">
              <w:marLeft w:val="0"/>
              <w:marRight w:val="0"/>
              <w:marTop w:val="0"/>
              <w:marBottom w:val="0"/>
              <w:divBdr>
                <w:top w:val="none" w:sz="0" w:space="0" w:color="auto"/>
                <w:left w:val="none" w:sz="0" w:space="0" w:color="auto"/>
                <w:bottom w:val="none" w:sz="0" w:space="0" w:color="auto"/>
                <w:right w:val="none" w:sz="0" w:space="0" w:color="auto"/>
              </w:divBdr>
            </w:div>
            <w:div w:id="895319235">
              <w:marLeft w:val="0"/>
              <w:marRight w:val="0"/>
              <w:marTop w:val="0"/>
              <w:marBottom w:val="0"/>
              <w:divBdr>
                <w:top w:val="none" w:sz="0" w:space="0" w:color="auto"/>
                <w:left w:val="none" w:sz="0" w:space="0" w:color="auto"/>
                <w:bottom w:val="none" w:sz="0" w:space="0" w:color="auto"/>
                <w:right w:val="none" w:sz="0" w:space="0" w:color="auto"/>
              </w:divBdr>
            </w:div>
            <w:div w:id="1809779392">
              <w:marLeft w:val="0"/>
              <w:marRight w:val="0"/>
              <w:marTop w:val="0"/>
              <w:marBottom w:val="0"/>
              <w:divBdr>
                <w:top w:val="none" w:sz="0" w:space="0" w:color="auto"/>
                <w:left w:val="none" w:sz="0" w:space="0" w:color="auto"/>
                <w:bottom w:val="none" w:sz="0" w:space="0" w:color="auto"/>
                <w:right w:val="none" w:sz="0" w:space="0" w:color="auto"/>
              </w:divBdr>
            </w:div>
            <w:div w:id="2139838918">
              <w:marLeft w:val="0"/>
              <w:marRight w:val="0"/>
              <w:marTop w:val="0"/>
              <w:marBottom w:val="0"/>
              <w:divBdr>
                <w:top w:val="none" w:sz="0" w:space="0" w:color="auto"/>
                <w:left w:val="none" w:sz="0" w:space="0" w:color="auto"/>
                <w:bottom w:val="none" w:sz="0" w:space="0" w:color="auto"/>
                <w:right w:val="none" w:sz="0" w:space="0" w:color="auto"/>
              </w:divBdr>
            </w:div>
            <w:div w:id="397631830">
              <w:marLeft w:val="0"/>
              <w:marRight w:val="0"/>
              <w:marTop w:val="0"/>
              <w:marBottom w:val="0"/>
              <w:divBdr>
                <w:top w:val="none" w:sz="0" w:space="0" w:color="auto"/>
                <w:left w:val="none" w:sz="0" w:space="0" w:color="auto"/>
                <w:bottom w:val="none" w:sz="0" w:space="0" w:color="auto"/>
                <w:right w:val="none" w:sz="0" w:space="0" w:color="auto"/>
              </w:divBdr>
            </w:div>
            <w:div w:id="1453132142">
              <w:marLeft w:val="0"/>
              <w:marRight w:val="0"/>
              <w:marTop w:val="0"/>
              <w:marBottom w:val="0"/>
              <w:divBdr>
                <w:top w:val="none" w:sz="0" w:space="0" w:color="auto"/>
                <w:left w:val="none" w:sz="0" w:space="0" w:color="auto"/>
                <w:bottom w:val="none" w:sz="0" w:space="0" w:color="auto"/>
                <w:right w:val="none" w:sz="0" w:space="0" w:color="auto"/>
              </w:divBdr>
            </w:div>
            <w:div w:id="1152134320">
              <w:marLeft w:val="0"/>
              <w:marRight w:val="0"/>
              <w:marTop w:val="0"/>
              <w:marBottom w:val="0"/>
              <w:divBdr>
                <w:top w:val="none" w:sz="0" w:space="0" w:color="auto"/>
                <w:left w:val="none" w:sz="0" w:space="0" w:color="auto"/>
                <w:bottom w:val="none" w:sz="0" w:space="0" w:color="auto"/>
                <w:right w:val="none" w:sz="0" w:space="0" w:color="auto"/>
              </w:divBdr>
            </w:div>
            <w:div w:id="1605768820">
              <w:marLeft w:val="0"/>
              <w:marRight w:val="0"/>
              <w:marTop w:val="0"/>
              <w:marBottom w:val="0"/>
              <w:divBdr>
                <w:top w:val="none" w:sz="0" w:space="0" w:color="auto"/>
                <w:left w:val="none" w:sz="0" w:space="0" w:color="auto"/>
                <w:bottom w:val="none" w:sz="0" w:space="0" w:color="auto"/>
                <w:right w:val="none" w:sz="0" w:space="0" w:color="auto"/>
              </w:divBdr>
            </w:div>
            <w:div w:id="1620530024">
              <w:marLeft w:val="0"/>
              <w:marRight w:val="0"/>
              <w:marTop w:val="0"/>
              <w:marBottom w:val="0"/>
              <w:divBdr>
                <w:top w:val="none" w:sz="0" w:space="0" w:color="auto"/>
                <w:left w:val="none" w:sz="0" w:space="0" w:color="auto"/>
                <w:bottom w:val="none" w:sz="0" w:space="0" w:color="auto"/>
                <w:right w:val="none" w:sz="0" w:space="0" w:color="auto"/>
              </w:divBdr>
            </w:div>
            <w:div w:id="1887913661">
              <w:marLeft w:val="0"/>
              <w:marRight w:val="0"/>
              <w:marTop w:val="0"/>
              <w:marBottom w:val="0"/>
              <w:divBdr>
                <w:top w:val="none" w:sz="0" w:space="0" w:color="auto"/>
                <w:left w:val="none" w:sz="0" w:space="0" w:color="auto"/>
                <w:bottom w:val="none" w:sz="0" w:space="0" w:color="auto"/>
                <w:right w:val="none" w:sz="0" w:space="0" w:color="auto"/>
              </w:divBdr>
            </w:div>
            <w:div w:id="1675036803">
              <w:marLeft w:val="0"/>
              <w:marRight w:val="0"/>
              <w:marTop w:val="0"/>
              <w:marBottom w:val="0"/>
              <w:divBdr>
                <w:top w:val="none" w:sz="0" w:space="0" w:color="auto"/>
                <w:left w:val="none" w:sz="0" w:space="0" w:color="auto"/>
                <w:bottom w:val="none" w:sz="0" w:space="0" w:color="auto"/>
                <w:right w:val="none" w:sz="0" w:space="0" w:color="auto"/>
              </w:divBdr>
            </w:div>
            <w:div w:id="621888652">
              <w:marLeft w:val="0"/>
              <w:marRight w:val="0"/>
              <w:marTop w:val="0"/>
              <w:marBottom w:val="0"/>
              <w:divBdr>
                <w:top w:val="none" w:sz="0" w:space="0" w:color="auto"/>
                <w:left w:val="none" w:sz="0" w:space="0" w:color="auto"/>
                <w:bottom w:val="none" w:sz="0" w:space="0" w:color="auto"/>
                <w:right w:val="none" w:sz="0" w:space="0" w:color="auto"/>
              </w:divBdr>
            </w:div>
            <w:div w:id="13914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835">
      <w:bodyDiv w:val="1"/>
      <w:marLeft w:val="0"/>
      <w:marRight w:val="0"/>
      <w:marTop w:val="0"/>
      <w:marBottom w:val="0"/>
      <w:divBdr>
        <w:top w:val="none" w:sz="0" w:space="0" w:color="auto"/>
        <w:left w:val="none" w:sz="0" w:space="0" w:color="auto"/>
        <w:bottom w:val="none" w:sz="0" w:space="0" w:color="auto"/>
        <w:right w:val="none" w:sz="0" w:space="0" w:color="auto"/>
      </w:divBdr>
    </w:div>
    <w:div w:id="197934177">
      <w:bodyDiv w:val="1"/>
      <w:marLeft w:val="0"/>
      <w:marRight w:val="0"/>
      <w:marTop w:val="0"/>
      <w:marBottom w:val="0"/>
      <w:divBdr>
        <w:top w:val="none" w:sz="0" w:space="0" w:color="auto"/>
        <w:left w:val="none" w:sz="0" w:space="0" w:color="auto"/>
        <w:bottom w:val="none" w:sz="0" w:space="0" w:color="auto"/>
        <w:right w:val="none" w:sz="0" w:space="0" w:color="auto"/>
      </w:divBdr>
    </w:div>
    <w:div w:id="200019440">
      <w:bodyDiv w:val="1"/>
      <w:marLeft w:val="0"/>
      <w:marRight w:val="0"/>
      <w:marTop w:val="0"/>
      <w:marBottom w:val="0"/>
      <w:divBdr>
        <w:top w:val="none" w:sz="0" w:space="0" w:color="auto"/>
        <w:left w:val="none" w:sz="0" w:space="0" w:color="auto"/>
        <w:bottom w:val="none" w:sz="0" w:space="0" w:color="auto"/>
        <w:right w:val="none" w:sz="0" w:space="0" w:color="auto"/>
      </w:divBdr>
    </w:div>
    <w:div w:id="230891056">
      <w:bodyDiv w:val="1"/>
      <w:marLeft w:val="0"/>
      <w:marRight w:val="0"/>
      <w:marTop w:val="0"/>
      <w:marBottom w:val="0"/>
      <w:divBdr>
        <w:top w:val="none" w:sz="0" w:space="0" w:color="auto"/>
        <w:left w:val="none" w:sz="0" w:space="0" w:color="auto"/>
        <w:bottom w:val="none" w:sz="0" w:space="0" w:color="auto"/>
        <w:right w:val="none" w:sz="0" w:space="0" w:color="auto"/>
      </w:divBdr>
      <w:divsChild>
        <w:div w:id="2013531784">
          <w:marLeft w:val="0"/>
          <w:marRight w:val="0"/>
          <w:marTop w:val="0"/>
          <w:marBottom w:val="0"/>
          <w:divBdr>
            <w:top w:val="none" w:sz="0" w:space="0" w:color="auto"/>
            <w:left w:val="none" w:sz="0" w:space="0" w:color="auto"/>
            <w:bottom w:val="none" w:sz="0" w:space="0" w:color="auto"/>
            <w:right w:val="none" w:sz="0" w:space="0" w:color="auto"/>
          </w:divBdr>
          <w:divsChild>
            <w:div w:id="20857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3140">
      <w:bodyDiv w:val="1"/>
      <w:marLeft w:val="0"/>
      <w:marRight w:val="0"/>
      <w:marTop w:val="0"/>
      <w:marBottom w:val="0"/>
      <w:divBdr>
        <w:top w:val="none" w:sz="0" w:space="0" w:color="auto"/>
        <w:left w:val="none" w:sz="0" w:space="0" w:color="auto"/>
        <w:bottom w:val="none" w:sz="0" w:space="0" w:color="auto"/>
        <w:right w:val="none" w:sz="0" w:space="0" w:color="auto"/>
      </w:divBdr>
      <w:divsChild>
        <w:div w:id="1002659447">
          <w:marLeft w:val="0"/>
          <w:marRight w:val="0"/>
          <w:marTop w:val="0"/>
          <w:marBottom w:val="0"/>
          <w:divBdr>
            <w:top w:val="none" w:sz="0" w:space="0" w:color="auto"/>
            <w:left w:val="none" w:sz="0" w:space="0" w:color="auto"/>
            <w:bottom w:val="none" w:sz="0" w:space="0" w:color="auto"/>
            <w:right w:val="none" w:sz="0" w:space="0" w:color="auto"/>
          </w:divBdr>
          <w:divsChild>
            <w:div w:id="788084493">
              <w:marLeft w:val="0"/>
              <w:marRight w:val="0"/>
              <w:marTop w:val="0"/>
              <w:marBottom w:val="0"/>
              <w:divBdr>
                <w:top w:val="none" w:sz="0" w:space="0" w:color="auto"/>
                <w:left w:val="none" w:sz="0" w:space="0" w:color="auto"/>
                <w:bottom w:val="none" w:sz="0" w:space="0" w:color="auto"/>
                <w:right w:val="none" w:sz="0" w:space="0" w:color="auto"/>
              </w:divBdr>
            </w:div>
            <w:div w:id="290672577">
              <w:marLeft w:val="0"/>
              <w:marRight w:val="0"/>
              <w:marTop w:val="0"/>
              <w:marBottom w:val="0"/>
              <w:divBdr>
                <w:top w:val="none" w:sz="0" w:space="0" w:color="auto"/>
                <w:left w:val="none" w:sz="0" w:space="0" w:color="auto"/>
                <w:bottom w:val="none" w:sz="0" w:space="0" w:color="auto"/>
                <w:right w:val="none" w:sz="0" w:space="0" w:color="auto"/>
              </w:divBdr>
            </w:div>
            <w:div w:id="1120300800">
              <w:marLeft w:val="0"/>
              <w:marRight w:val="0"/>
              <w:marTop w:val="0"/>
              <w:marBottom w:val="0"/>
              <w:divBdr>
                <w:top w:val="none" w:sz="0" w:space="0" w:color="auto"/>
                <w:left w:val="none" w:sz="0" w:space="0" w:color="auto"/>
                <w:bottom w:val="none" w:sz="0" w:space="0" w:color="auto"/>
                <w:right w:val="none" w:sz="0" w:space="0" w:color="auto"/>
              </w:divBdr>
            </w:div>
            <w:div w:id="18937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2422">
      <w:bodyDiv w:val="1"/>
      <w:marLeft w:val="0"/>
      <w:marRight w:val="0"/>
      <w:marTop w:val="0"/>
      <w:marBottom w:val="0"/>
      <w:divBdr>
        <w:top w:val="none" w:sz="0" w:space="0" w:color="auto"/>
        <w:left w:val="none" w:sz="0" w:space="0" w:color="auto"/>
        <w:bottom w:val="none" w:sz="0" w:space="0" w:color="auto"/>
        <w:right w:val="none" w:sz="0" w:space="0" w:color="auto"/>
      </w:divBdr>
      <w:divsChild>
        <w:div w:id="1287272749">
          <w:marLeft w:val="0"/>
          <w:marRight w:val="0"/>
          <w:marTop w:val="0"/>
          <w:marBottom w:val="0"/>
          <w:divBdr>
            <w:top w:val="none" w:sz="0" w:space="0" w:color="auto"/>
            <w:left w:val="none" w:sz="0" w:space="0" w:color="auto"/>
            <w:bottom w:val="none" w:sz="0" w:space="0" w:color="auto"/>
            <w:right w:val="none" w:sz="0" w:space="0" w:color="auto"/>
          </w:divBdr>
          <w:divsChild>
            <w:div w:id="1660499525">
              <w:marLeft w:val="0"/>
              <w:marRight w:val="0"/>
              <w:marTop w:val="0"/>
              <w:marBottom w:val="0"/>
              <w:divBdr>
                <w:top w:val="none" w:sz="0" w:space="0" w:color="auto"/>
                <w:left w:val="none" w:sz="0" w:space="0" w:color="auto"/>
                <w:bottom w:val="none" w:sz="0" w:space="0" w:color="auto"/>
                <w:right w:val="none" w:sz="0" w:space="0" w:color="auto"/>
              </w:divBdr>
            </w:div>
            <w:div w:id="57214115">
              <w:marLeft w:val="0"/>
              <w:marRight w:val="0"/>
              <w:marTop w:val="0"/>
              <w:marBottom w:val="0"/>
              <w:divBdr>
                <w:top w:val="none" w:sz="0" w:space="0" w:color="auto"/>
                <w:left w:val="none" w:sz="0" w:space="0" w:color="auto"/>
                <w:bottom w:val="none" w:sz="0" w:space="0" w:color="auto"/>
                <w:right w:val="none" w:sz="0" w:space="0" w:color="auto"/>
              </w:divBdr>
            </w:div>
            <w:div w:id="2014606294">
              <w:marLeft w:val="0"/>
              <w:marRight w:val="0"/>
              <w:marTop w:val="0"/>
              <w:marBottom w:val="0"/>
              <w:divBdr>
                <w:top w:val="none" w:sz="0" w:space="0" w:color="auto"/>
                <w:left w:val="none" w:sz="0" w:space="0" w:color="auto"/>
                <w:bottom w:val="none" w:sz="0" w:space="0" w:color="auto"/>
                <w:right w:val="none" w:sz="0" w:space="0" w:color="auto"/>
              </w:divBdr>
            </w:div>
            <w:div w:id="2140221666">
              <w:marLeft w:val="0"/>
              <w:marRight w:val="0"/>
              <w:marTop w:val="0"/>
              <w:marBottom w:val="0"/>
              <w:divBdr>
                <w:top w:val="none" w:sz="0" w:space="0" w:color="auto"/>
                <w:left w:val="none" w:sz="0" w:space="0" w:color="auto"/>
                <w:bottom w:val="none" w:sz="0" w:space="0" w:color="auto"/>
                <w:right w:val="none" w:sz="0" w:space="0" w:color="auto"/>
              </w:divBdr>
            </w:div>
            <w:div w:id="1723405479">
              <w:marLeft w:val="0"/>
              <w:marRight w:val="0"/>
              <w:marTop w:val="0"/>
              <w:marBottom w:val="0"/>
              <w:divBdr>
                <w:top w:val="none" w:sz="0" w:space="0" w:color="auto"/>
                <w:left w:val="none" w:sz="0" w:space="0" w:color="auto"/>
                <w:bottom w:val="none" w:sz="0" w:space="0" w:color="auto"/>
                <w:right w:val="none" w:sz="0" w:space="0" w:color="auto"/>
              </w:divBdr>
            </w:div>
            <w:div w:id="1651594937">
              <w:marLeft w:val="0"/>
              <w:marRight w:val="0"/>
              <w:marTop w:val="0"/>
              <w:marBottom w:val="0"/>
              <w:divBdr>
                <w:top w:val="none" w:sz="0" w:space="0" w:color="auto"/>
                <w:left w:val="none" w:sz="0" w:space="0" w:color="auto"/>
                <w:bottom w:val="none" w:sz="0" w:space="0" w:color="auto"/>
                <w:right w:val="none" w:sz="0" w:space="0" w:color="auto"/>
              </w:divBdr>
            </w:div>
            <w:div w:id="432090745">
              <w:marLeft w:val="0"/>
              <w:marRight w:val="0"/>
              <w:marTop w:val="0"/>
              <w:marBottom w:val="0"/>
              <w:divBdr>
                <w:top w:val="none" w:sz="0" w:space="0" w:color="auto"/>
                <w:left w:val="none" w:sz="0" w:space="0" w:color="auto"/>
                <w:bottom w:val="none" w:sz="0" w:space="0" w:color="auto"/>
                <w:right w:val="none" w:sz="0" w:space="0" w:color="auto"/>
              </w:divBdr>
            </w:div>
            <w:div w:id="1996453231">
              <w:marLeft w:val="0"/>
              <w:marRight w:val="0"/>
              <w:marTop w:val="0"/>
              <w:marBottom w:val="0"/>
              <w:divBdr>
                <w:top w:val="none" w:sz="0" w:space="0" w:color="auto"/>
                <w:left w:val="none" w:sz="0" w:space="0" w:color="auto"/>
                <w:bottom w:val="none" w:sz="0" w:space="0" w:color="auto"/>
                <w:right w:val="none" w:sz="0" w:space="0" w:color="auto"/>
              </w:divBdr>
            </w:div>
            <w:div w:id="1357731269">
              <w:marLeft w:val="0"/>
              <w:marRight w:val="0"/>
              <w:marTop w:val="0"/>
              <w:marBottom w:val="0"/>
              <w:divBdr>
                <w:top w:val="none" w:sz="0" w:space="0" w:color="auto"/>
                <w:left w:val="none" w:sz="0" w:space="0" w:color="auto"/>
                <w:bottom w:val="none" w:sz="0" w:space="0" w:color="auto"/>
                <w:right w:val="none" w:sz="0" w:space="0" w:color="auto"/>
              </w:divBdr>
            </w:div>
            <w:div w:id="106782353">
              <w:marLeft w:val="0"/>
              <w:marRight w:val="0"/>
              <w:marTop w:val="0"/>
              <w:marBottom w:val="0"/>
              <w:divBdr>
                <w:top w:val="none" w:sz="0" w:space="0" w:color="auto"/>
                <w:left w:val="none" w:sz="0" w:space="0" w:color="auto"/>
                <w:bottom w:val="none" w:sz="0" w:space="0" w:color="auto"/>
                <w:right w:val="none" w:sz="0" w:space="0" w:color="auto"/>
              </w:divBdr>
            </w:div>
            <w:div w:id="2047410633">
              <w:marLeft w:val="0"/>
              <w:marRight w:val="0"/>
              <w:marTop w:val="0"/>
              <w:marBottom w:val="0"/>
              <w:divBdr>
                <w:top w:val="none" w:sz="0" w:space="0" w:color="auto"/>
                <w:left w:val="none" w:sz="0" w:space="0" w:color="auto"/>
                <w:bottom w:val="none" w:sz="0" w:space="0" w:color="auto"/>
                <w:right w:val="none" w:sz="0" w:space="0" w:color="auto"/>
              </w:divBdr>
            </w:div>
            <w:div w:id="1999379685">
              <w:marLeft w:val="0"/>
              <w:marRight w:val="0"/>
              <w:marTop w:val="0"/>
              <w:marBottom w:val="0"/>
              <w:divBdr>
                <w:top w:val="none" w:sz="0" w:space="0" w:color="auto"/>
                <w:left w:val="none" w:sz="0" w:space="0" w:color="auto"/>
                <w:bottom w:val="none" w:sz="0" w:space="0" w:color="auto"/>
                <w:right w:val="none" w:sz="0" w:space="0" w:color="auto"/>
              </w:divBdr>
            </w:div>
            <w:div w:id="736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1281">
      <w:bodyDiv w:val="1"/>
      <w:marLeft w:val="0"/>
      <w:marRight w:val="0"/>
      <w:marTop w:val="0"/>
      <w:marBottom w:val="0"/>
      <w:divBdr>
        <w:top w:val="none" w:sz="0" w:space="0" w:color="auto"/>
        <w:left w:val="none" w:sz="0" w:space="0" w:color="auto"/>
        <w:bottom w:val="none" w:sz="0" w:space="0" w:color="auto"/>
        <w:right w:val="none" w:sz="0" w:space="0" w:color="auto"/>
      </w:divBdr>
      <w:divsChild>
        <w:div w:id="2123381151">
          <w:marLeft w:val="0"/>
          <w:marRight w:val="0"/>
          <w:marTop w:val="0"/>
          <w:marBottom w:val="0"/>
          <w:divBdr>
            <w:top w:val="none" w:sz="0" w:space="0" w:color="auto"/>
            <w:left w:val="none" w:sz="0" w:space="0" w:color="auto"/>
            <w:bottom w:val="none" w:sz="0" w:space="0" w:color="auto"/>
            <w:right w:val="none" w:sz="0" w:space="0" w:color="auto"/>
          </w:divBdr>
          <w:divsChild>
            <w:div w:id="743450958">
              <w:marLeft w:val="0"/>
              <w:marRight w:val="0"/>
              <w:marTop w:val="0"/>
              <w:marBottom w:val="0"/>
              <w:divBdr>
                <w:top w:val="none" w:sz="0" w:space="0" w:color="auto"/>
                <w:left w:val="none" w:sz="0" w:space="0" w:color="auto"/>
                <w:bottom w:val="none" w:sz="0" w:space="0" w:color="auto"/>
                <w:right w:val="none" w:sz="0" w:space="0" w:color="auto"/>
              </w:divBdr>
            </w:div>
            <w:div w:id="420836070">
              <w:marLeft w:val="0"/>
              <w:marRight w:val="0"/>
              <w:marTop w:val="0"/>
              <w:marBottom w:val="0"/>
              <w:divBdr>
                <w:top w:val="none" w:sz="0" w:space="0" w:color="auto"/>
                <w:left w:val="none" w:sz="0" w:space="0" w:color="auto"/>
                <w:bottom w:val="none" w:sz="0" w:space="0" w:color="auto"/>
                <w:right w:val="none" w:sz="0" w:space="0" w:color="auto"/>
              </w:divBdr>
            </w:div>
            <w:div w:id="159472086">
              <w:marLeft w:val="0"/>
              <w:marRight w:val="0"/>
              <w:marTop w:val="0"/>
              <w:marBottom w:val="0"/>
              <w:divBdr>
                <w:top w:val="none" w:sz="0" w:space="0" w:color="auto"/>
                <w:left w:val="none" w:sz="0" w:space="0" w:color="auto"/>
                <w:bottom w:val="none" w:sz="0" w:space="0" w:color="auto"/>
                <w:right w:val="none" w:sz="0" w:space="0" w:color="auto"/>
              </w:divBdr>
            </w:div>
            <w:div w:id="168755613">
              <w:marLeft w:val="0"/>
              <w:marRight w:val="0"/>
              <w:marTop w:val="0"/>
              <w:marBottom w:val="0"/>
              <w:divBdr>
                <w:top w:val="none" w:sz="0" w:space="0" w:color="auto"/>
                <w:left w:val="none" w:sz="0" w:space="0" w:color="auto"/>
                <w:bottom w:val="none" w:sz="0" w:space="0" w:color="auto"/>
                <w:right w:val="none" w:sz="0" w:space="0" w:color="auto"/>
              </w:divBdr>
            </w:div>
            <w:div w:id="2004505396">
              <w:marLeft w:val="0"/>
              <w:marRight w:val="0"/>
              <w:marTop w:val="0"/>
              <w:marBottom w:val="0"/>
              <w:divBdr>
                <w:top w:val="none" w:sz="0" w:space="0" w:color="auto"/>
                <w:left w:val="none" w:sz="0" w:space="0" w:color="auto"/>
                <w:bottom w:val="none" w:sz="0" w:space="0" w:color="auto"/>
                <w:right w:val="none" w:sz="0" w:space="0" w:color="auto"/>
              </w:divBdr>
            </w:div>
            <w:div w:id="120461172">
              <w:marLeft w:val="0"/>
              <w:marRight w:val="0"/>
              <w:marTop w:val="0"/>
              <w:marBottom w:val="0"/>
              <w:divBdr>
                <w:top w:val="none" w:sz="0" w:space="0" w:color="auto"/>
                <w:left w:val="none" w:sz="0" w:space="0" w:color="auto"/>
                <w:bottom w:val="none" w:sz="0" w:space="0" w:color="auto"/>
                <w:right w:val="none" w:sz="0" w:space="0" w:color="auto"/>
              </w:divBdr>
            </w:div>
            <w:div w:id="1244680049">
              <w:marLeft w:val="0"/>
              <w:marRight w:val="0"/>
              <w:marTop w:val="0"/>
              <w:marBottom w:val="0"/>
              <w:divBdr>
                <w:top w:val="none" w:sz="0" w:space="0" w:color="auto"/>
                <w:left w:val="none" w:sz="0" w:space="0" w:color="auto"/>
                <w:bottom w:val="none" w:sz="0" w:space="0" w:color="auto"/>
                <w:right w:val="none" w:sz="0" w:space="0" w:color="auto"/>
              </w:divBdr>
            </w:div>
            <w:div w:id="1233270140">
              <w:marLeft w:val="0"/>
              <w:marRight w:val="0"/>
              <w:marTop w:val="0"/>
              <w:marBottom w:val="0"/>
              <w:divBdr>
                <w:top w:val="none" w:sz="0" w:space="0" w:color="auto"/>
                <w:left w:val="none" w:sz="0" w:space="0" w:color="auto"/>
                <w:bottom w:val="none" w:sz="0" w:space="0" w:color="auto"/>
                <w:right w:val="none" w:sz="0" w:space="0" w:color="auto"/>
              </w:divBdr>
            </w:div>
            <w:div w:id="1847666249">
              <w:marLeft w:val="0"/>
              <w:marRight w:val="0"/>
              <w:marTop w:val="0"/>
              <w:marBottom w:val="0"/>
              <w:divBdr>
                <w:top w:val="none" w:sz="0" w:space="0" w:color="auto"/>
                <w:left w:val="none" w:sz="0" w:space="0" w:color="auto"/>
                <w:bottom w:val="none" w:sz="0" w:space="0" w:color="auto"/>
                <w:right w:val="none" w:sz="0" w:space="0" w:color="auto"/>
              </w:divBdr>
            </w:div>
            <w:div w:id="1363434864">
              <w:marLeft w:val="0"/>
              <w:marRight w:val="0"/>
              <w:marTop w:val="0"/>
              <w:marBottom w:val="0"/>
              <w:divBdr>
                <w:top w:val="none" w:sz="0" w:space="0" w:color="auto"/>
                <w:left w:val="none" w:sz="0" w:space="0" w:color="auto"/>
                <w:bottom w:val="none" w:sz="0" w:space="0" w:color="auto"/>
                <w:right w:val="none" w:sz="0" w:space="0" w:color="auto"/>
              </w:divBdr>
            </w:div>
            <w:div w:id="704526386">
              <w:marLeft w:val="0"/>
              <w:marRight w:val="0"/>
              <w:marTop w:val="0"/>
              <w:marBottom w:val="0"/>
              <w:divBdr>
                <w:top w:val="none" w:sz="0" w:space="0" w:color="auto"/>
                <w:left w:val="none" w:sz="0" w:space="0" w:color="auto"/>
                <w:bottom w:val="none" w:sz="0" w:space="0" w:color="auto"/>
                <w:right w:val="none" w:sz="0" w:space="0" w:color="auto"/>
              </w:divBdr>
            </w:div>
            <w:div w:id="1541433851">
              <w:marLeft w:val="0"/>
              <w:marRight w:val="0"/>
              <w:marTop w:val="0"/>
              <w:marBottom w:val="0"/>
              <w:divBdr>
                <w:top w:val="none" w:sz="0" w:space="0" w:color="auto"/>
                <w:left w:val="none" w:sz="0" w:space="0" w:color="auto"/>
                <w:bottom w:val="none" w:sz="0" w:space="0" w:color="auto"/>
                <w:right w:val="none" w:sz="0" w:space="0" w:color="auto"/>
              </w:divBdr>
            </w:div>
            <w:div w:id="1970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9023">
      <w:bodyDiv w:val="1"/>
      <w:marLeft w:val="0"/>
      <w:marRight w:val="0"/>
      <w:marTop w:val="0"/>
      <w:marBottom w:val="0"/>
      <w:divBdr>
        <w:top w:val="none" w:sz="0" w:space="0" w:color="auto"/>
        <w:left w:val="none" w:sz="0" w:space="0" w:color="auto"/>
        <w:bottom w:val="none" w:sz="0" w:space="0" w:color="auto"/>
        <w:right w:val="none" w:sz="0" w:space="0" w:color="auto"/>
      </w:divBdr>
    </w:div>
    <w:div w:id="439644651">
      <w:bodyDiv w:val="1"/>
      <w:marLeft w:val="0"/>
      <w:marRight w:val="0"/>
      <w:marTop w:val="0"/>
      <w:marBottom w:val="0"/>
      <w:divBdr>
        <w:top w:val="none" w:sz="0" w:space="0" w:color="auto"/>
        <w:left w:val="none" w:sz="0" w:space="0" w:color="auto"/>
        <w:bottom w:val="none" w:sz="0" w:space="0" w:color="auto"/>
        <w:right w:val="none" w:sz="0" w:space="0" w:color="auto"/>
      </w:divBdr>
    </w:div>
    <w:div w:id="524947955">
      <w:bodyDiv w:val="1"/>
      <w:marLeft w:val="0"/>
      <w:marRight w:val="0"/>
      <w:marTop w:val="0"/>
      <w:marBottom w:val="0"/>
      <w:divBdr>
        <w:top w:val="none" w:sz="0" w:space="0" w:color="auto"/>
        <w:left w:val="none" w:sz="0" w:space="0" w:color="auto"/>
        <w:bottom w:val="none" w:sz="0" w:space="0" w:color="auto"/>
        <w:right w:val="none" w:sz="0" w:space="0" w:color="auto"/>
      </w:divBdr>
      <w:divsChild>
        <w:div w:id="1038353709">
          <w:marLeft w:val="0"/>
          <w:marRight w:val="0"/>
          <w:marTop w:val="0"/>
          <w:marBottom w:val="0"/>
          <w:divBdr>
            <w:top w:val="none" w:sz="0" w:space="0" w:color="auto"/>
            <w:left w:val="none" w:sz="0" w:space="0" w:color="auto"/>
            <w:bottom w:val="none" w:sz="0" w:space="0" w:color="auto"/>
            <w:right w:val="none" w:sz="0" w:space="0" w:color="auto"/>
          </w:divBdr>
          <w:divsChild>
            <w:div w:id="1677682888">
              <w:marLeft w:val="0"/>
              <w:marRight w:val="0"/>
              <w:marTop w:val="0"/>
              <w:marBottom w:val="0"/>
              <w:divBdr>
                <w:top w:val="none" w:sz="0" w:space="0" w:color="auto"/>
                <w:left w:val="none" w:sz="0" w:space="0" w:color="auto"/>
                <w:bottom w:val="none" w:sz="0" w:space="0" w:color="auto"/>
                <w:right w:val="none" w:sz="0" w:space="0" w:color="auto"/>
              </w:divBdr>
            </w:div>
            <w:div w:id="1838299102">
              <w:marLeft w:val="0"/>
              <w:marRight w:val="0"/>
              <w:marTop w:val="0"/>
              <w:marBottom w:val="0"/>
              <w:divBdr>
                <w:top w:val="none" w:sz="0" w:space="0" w:color="auto"/>
                <w:left w:val="none" w:sz="0" w:space="0" w:color="auto"/>
                <w:bottom w:val="none" w:sz="0" w:space="0" w:color="auto"/>
                <w:right w:val="none" w:sz="0" w:space="0" w:color="auto"/>
              </w:divBdr>
            </w:div>
            <w:div w:id="1567690665">
              <w:marLeft w:val="0"/>
              <w:marRight w:val="0"/>
              <w:marTop w:val="0"/>
              <w:marBottom w:val="0"/>
              <w:divBdr>
                <w:top w:val="none" w:sz="0" w:space="0" w:color="auto"/>
                <w:left w:val="none" w:sz="0" w:space="0" w:color="auto"/>
                <w:bottom w:val="none" w:sz="0" w:space="0" w:color="auto"/>
                <w:right w:val="none" w:sz="0" w:space="0" w:color="auto"/>
              </w:divBdr>
            </w:div>
            <w:div w:id="1467236786">
              <w:marLeft w:val="0"/>
              <w:marRight w:val="0"/>
              <w:marTop w:val="0"/>
              <w:marBottom w:val="0"/>
              <w:divBdr>
                <w:top w:val="none" w:sz="0" w:space="0" w:color="auto"/>
                <w:left w:val="none" w:sz="0" w:space="0" w:color="auto"/>
                <w:bottom w:val="none" w:sz="0" w:space="0" w:color="auto"/>
                <w:right w:val="none" w:sz="0" w:space="0" w:color="auto"/>
              </w:divBdr>
            </w:div>
            <w:div w:id="1748577350">
              <w:marLeft w:val="0"/>
              <w:marRight w:val="0"/>
              <w:marTop w:val="0"/>
              <w:marBottom w:val="0"/>
              <w:divBdr>
                <w:top w:val="none" w:sz="0" w:space="0" w:color="auto"/>
                <w:left w:val="none" w:sz="0" w:space="0" w:color="auto"/>
                <w:bottom w:val="none" w:sz="0" w:space="0" w:color="auto"/>
                <w:right w:val="none" w:sz="0" w:space="0" w:color="auto"/>
              </w:divBdr>
            </w:div>
            <w:div w:id="251206322">
              <w:marLeft w:val="0"/>
              <w:marRight w:val="0"/>
              <w:marTop w:val="0"/>
              <w:marBottom w:val="0"/>
              <w:divBdr>
                <w:top w:val="none" w:sz="0" w:space="0" w:color="auto"/>
                <w:left w:val="none" w:sz="0" w:space="0" w:color="auto"/>
                <w:bottom w:val="none" w:sz="0" w:space="0" w:color="auto"/>
                <w:right w:val="none" w:sz="0" w:space="0" w:color="auto"/>
              </w:divBdr>
            </w:div>
            <w:div w:id="893006440">
              <w:marLeft w:val="0"/>
              <w:marRight w:val="0"/>
              <w:marTop w:val="0"/>
              <w:marBottom w:val="0"/>
              <w:divBdr>
                <w:top w:val="none" w:sz="0" w:space="0" w:color="auto"/>
                <w:left w:val="none" w:sz="0" w:space="0" w:color="auto"/>
                <w:bottom w:val="none" w:sz="0" w:space="0" w:color="auto"/>
                <w:right w:val="none" w:sz="0" w:space="0" w:color="auto"/>
              </w:divBdr>
            </w:div>
            <w:div w:id="12690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613">
      <w:bodyDiv w:val="1"/>
      <w:marLeft w:val="0"/>
      <w:marRight w:val="0"/>
      <w:marTop w:val="0"/>
      <w:marBottom w:val="0"/>
      <w:divBdr>
        <w:top w:val="none" w:sz="0" w:space="0" w:color="auto"/>
        <w:left w:val="none" w:sz="0" w:space="0" w:color="auto"/>
        <w:bottom w:val="none" w:sz="0" w:space="0" w:color="auto"/>
        <w:right w:val="none" w:sz="0" w:space="0" w:color="auto"/>
      </w:divBdr>
      <w:divsChild>
        <w:div w:id="1637683896">
          <w:marLeft w:val="0"/>
          <w:marRight w:val="0"/>
          <w:marTop w:val="0"/>
          <w:marBottom w:val="0"/>
          <w:divBdr>
            <w:top w:val="none" w:sz="0" w:space="0" w:color="auto"/>
            <w:left w:val="none" w:sz="0" w:space="0" w:color="auto"/>
            <w:bottom w:val="none" w:sz="0" w:space="0" w:color="auto"/>
            <w:right w:val="none" w:sz="0" w:space="0" w:color="auto"/>
          </w:divBdr>
          <w:divsChild>
            <w:div w:id="1819347143">
              <w:marLeft w:val="0"/>
              <w:marRight w:val="0"/>
              <w:marTop w:val="0"/>
              <w:marBottom w:val="0"/>
              <w:divBdr>
                <w:top w:val="none" w:sz="0" w:space="0" w:color="auto"/>
                <w:left w:val="none" w:sz="0" w:space="0" w:color="auto"/>
                <w:bottom w:val="none" w:sz="0" w:space="0" w:color="auto"/>
                <w:right w:val="none" w:sz="0" w:space="0" w:color="auto"/>
              </w:divBdr>
            </w:div>
            <w:div w:id="998801161">
              <w:marLeft w:val="0"/>
              <w:marRight w:val="0"/>
              <w:marTop w:val="0"/>
              <w:marBottom w:val="0"/>
              <w:divBdr>
                <w:top w:val="none" w:sz="0" w:space="0" w:color="auto"/>
                <w:left w:val="none" w:sz="0" w:space="0" w:color="auto"/>
                <w:bottom w:val="none" w:sz="0" w:space="0" w:color="auto"/>
                <w:right w:val="none" w:sz="0" w:space="0" w:color="auto"/>
              </w:divBdr>
            </w:div>
            <w:div w:id="622275498">
              <w:marLeft w:val="0"/>
              <w:marRight w:val="0"/>
              <w:marTop w:val="0"/>
              <w:marBottom w:val="0"/>
              <w:divBdr>
                <w:top w:val="none" w:sz="0" w:space="0" w:color="auto"/>
                <w:left w:val="none" w:sz="0" w:space="0" w:color="auto"/>
                <w:bottom w:val="none" w:sz="0" w:space="0" w:color="auto"/>
                <w:right w:val="none" w:sz="0" w:space="0" w:color="auto"/>
              </w:divBdr>
            </w:div>
            <w:div w:id="511068786">
              <w:marLeft w:val="0"/>
              <w:marRight w:val="0"/>
              <w:marTop w:val="0"/>
              <w:marBottom w:val="0"/>
              <w:divBdr>
                <w:top w:val="none" w:sz="0" w:space="0" w:color="auto"/>
                <w:left w:val="none" w:sz="0" w:space="0" w:color="auto"/>
                <w:bottom w:val="none" w:sz="0" w:space="0" w:color="auto"/>
                <w:right w:val="none" w:sz="0" w:space="0" w:color="auto"/>
              </w:divBdr>
            </w:div>
            <w:div w:id="379787055">
              <w:marLeft w:val="0"/>
              <w:marRight w:val="0"/>
              <w:marTop w:val="0"/>
              <w:marBottom w:val="0"/>
              <w:divBdr>
                <w:top w:val="none" w:sz="0" w:space="0" w:color="auto"/>
                <w:left w:val="none" w:sz="0" w:space="0" w:color="auto"/>
                <w:bottom w:val="none" w:sz="0" w:space="0" w:color="auto"/>
                <w:right w:val="none" w:sz="0" w:space="0" w:color="auto"/>
              </w:divBdr>
            </w:div>
            <w:div w:id="1756825141">
              <w:marLeft w:val="0"/>
              <w:marRight w:val="0"/>
              <w:marTop w:val="0"/>
              <w:marBottom w:val="0"/>
              <w:divBdr>
                <w:top w:val="none" w:sz="0" w:space="0" w:color="auto"/>
                <w:left w:val="none" w:sz="0" w:space="0" w:color="auto"/>
                <w:bottom w:val="none" w:sz="0" w:space="0" w:color="auto"/>
                <w:right w:val="none" w:sz="0" w:space="0" w:color="auto"/>
              </w:divBdr>
            </w:div>
            <w:div w:id="671026480">
              <w:marLeft w:val="0"/>
              <w:marRight w:val="0"/>
              <w:marTop w:val="0"/>
              <w:marBottom w:val="0"/>
              <w:divBdr>
                <w:top w:val="none" w:sz="0" w:space="0" w:color="auto"/>
                <w:left w:val="none" w:sz="0" w:space="0" w:color="auto"/>
                <w:bottom w:val="none" w:sz="0" w:space="0" w:color="auto"/>
                <w:right w:val="none" w:sz="0" w:space="0" w:color="auto"/>
              </w:divBdr>
            </w:div>
            <w:div w:id="82801751">
              <w:marLeft w:val="0"/>
              <w:marRight w:val="0"/>
              <w:marTop w:val="0"/>
              <w:marBottom w:val="0"/>
              <w:divBdr>
                <w:top w:val="none" w:sz="0" w:space="0" w:color="auto"/>
                <w:left w:val="none" w:sz="0" w:space="0" w:color="auto"/>
                <w:bottom w:val="none" w:sz="0" w:space="0" w:color="auto"/>
                <w:right w:val="none" w:sz="0" w:space="0" w:color="auto"/>
              </w:divBdr>
            </w:div>
            <w:div w:id="1803503477">
              <w:marLeft w:val="0"/>
              <w:marRight w:val="0"/>
              <w:marTop w:val="0"/>
              <w:marBottom w:val="0"/>
              <w:divBdr>
                <w:top w:val="none" w:sz="0" w:space="0" w:color="auto"/>
                <w:left w:val="none" w:sz="0" w:space="0" w:color="auto"/>
                <w:bottom w:val="none" w:sz="0" w:space="0" w:color="auto"/>
                <w:right w:val="none" w:sz="0" w:space="0" w:color="auto"/>
              </w:divBdr>
            </w:div>
            <w:div w:id="19957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8166">
      <w:bodyDiv w:val="1"/>
      <w:marLeft w:val="0"/>
      <w:marRight w:val="0"/>
      <w:marTop w:val="0"/>
      <w:marBottom w:val="0"/>
      <w:divBdr>
        <w:top w:val="none" w:sz="0" w:space="0" w:color="auto"/>
        <w:left w:val="none" w:sz="0" w:space="0" w:color="auto"/>
        <w:bottom w:val="none" w:sz="0" w:space="0" w:color="auto"/>
        <w:right w:val="none" w:sz="0" w:space="0" w:color="auto"/>
      </w:divBdr>
      <w:divsChild>
        <w:div w:id="213079364">
          <w:marLeft w:val="0"/>
          <w:marRight w:val="0"/>
          <w:marTop w:val="0"/>
          <w:marBottom w:val="0"/>
          <w:divBdr>
            <w:top w:val="none" w:sz="0" w:space="0" w:color="auto"/>
            <w:left w:val="none" w:sz="0" w:space="0" w:color="auto"/>
            <w:bottom w:val="none" w:sz="0" w:space="0" w:color="auto"/>
            <w:right w:val="none" w:sz="0" w:space="0" w:color="auto"/>
          </w:divBdr>
          <w:divsChild>
            <w:div w:id="7427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44495">
      <w:bodyDiv w:val="1"/>
      <w:marLeft w:val="0"/>
      <w:marRight w:val="0"/>
      <w:marTop w:val="0"/>
      <w:marBottom w:val="0"/>
      <w:divBdr>
        <w:top w:val="none" w:sz="0" w:space="0" w:color="auto"/>
        <w:left w:val="none" w:sz="0" w:space="0" w:color="auto"/>
        <w:bottom w:val="none" w:sz="0" w:space="0" w:color="auto"/>
        <w:right w:val="none" w:sz="0" w:space="0" w:color="auto"/>
      </w:divBdr>
      <w:divsChild>
        <w:div w:id="109403941">
          <w:marLeft w:val="0"/>
          <w:marRight w:val="0"/>
          <w:marTop w:val="0"/>
          <w:marBottom w:val="0"/>
          <w:divBdr>
            <w:top w:val="none" w:sz="0" w:space="0" w:color="auto"/>
            <w:left w:val="none" w:sz="0" w:space="0" w:color="auto"/>
            <w:bottom w:val="none" w:sz="0" w:space="0" w:color="auto"/>
            <w:right w:val="none" w:sz="0" w:space="0" w:color="auto"/>
          </w:divBdr>
          <w:divsChild>
            <w:div w:id="1629119038">
              <w:marLeft w:val="0"/>
              <w:marRight w:val="0"/>
              <w:marTop w:val="0"/>
              <w:marBottom w:val="0"/>
              <w:divBdr>
                <w:top w:val="none" w:sz="0" w:space="0" w:color="auto"/>
                <w:left w:val="none" w:sz="0" w:space="0" w:color="auto"/>
                <w:bottom w:val="none" w:sz="0" w:space="0" w:color="auto"/>
                <w:right w:val="none" w:sz="0" w:space="0" w:color="auto"/>
              </w:divBdr>
            </w:div>
            <w:div w:id="2070767373">
              <w:marLeft w:val="0"/>
              <w:marRight w:val="0"/>
              <w:marTop w:val="0"/>
              <w:marBottom w:val="0"/>
              <w:divBdr>
                <w:top w:val="none" w:sz="0" w:space="0" w:color="auto"/>
                <w:left w:val="none" w:sz="0" w:space="0" w:color="auto"/>
                <w:bottom w:val="none" w:sz="0" w:space="0" w:color="auto"/>
                <w:right w:val="none" w:sz="0" w:space="0" w:color="auto"/>
              </w:divBdr>
            </w:div>
            <w:div w:id="221406329">
              <w:marLeft w:val="0"/>
              <w:marRight w:val="0"/>
              <w:marTop w:val="0"/>
              <w:marBottom w:val="0"/>
              <w:divBdr>
                <w:top w:val="none" w:sz="0" w:space="0" w:color="auto"/>
                <w:left w:val="none" w:sz="0" w:space="0" w:color="auto"/>
                <w:bottom w:val="none" w:sz="0" w:space="0" w:color="auto"/>
                <w:right w:val="none" w:sz="0" w:space="0" w:color="auto"/>
              </w:divBdr>
            </w:div>
            <w:div w:id="309750711">
              <w:marLeft w:val="0"/>
              <w:marRight w:val="0"/>
              <w:marTop w:val="0"/>
              <w:marBottom w:val="0"/>
              <w:divBdr>
                <w:top w:val="none" w:sz="0" w:space="0" w:color="auto"/>
                <w:left w:val="none" w:sz="0" w:space="0" w:color="auto"/>
                <w:bottom w:val="none" w:sz="0" w:space="0" w:color="auto"/>
                <w:right w:val="none" w:sz="0" w:space="0" w:color="auto"/>
              </w:divBdr>
            </w:div>
            <w:div w:id="1702122861">
              <w:marLeft w:val="0"/>
              <w:marRight w:val="0"/>
              <w:marTop w:val="0"/>
              <w:marBottom w:val="0"/>
              <w:divBdr>
                <w:top w:val="none" w:sz="0" w:space="0" w:color="auto"/>
                <w:left w:val="none" w:sz="0" w:space="0" w:color="auto"/>
                <w:bottom w:val="none" w:sz="0" w:space="0" w:color="auto"/>
                <w:right w:val="none" w:sz="0" w:space="0" w:color="auto"/>
              </w:divBdr>
            </w:div>
            <w:div w:id="1673952585">
              <w:marLeft w:val="0"/>
              <w:marRight w:val="0"/>
              <w:marTop w:val="0"/>
              <w:marBottom w:val="0"/>
              <w:divBdr>
                <w:top w:val="none" w:sz="0" w:space="0" w:color="auto"/>
                <w:left w:val="none" w:sz="0" w:space="0" w:color="auto"/>
                <w:bottom w:val="none" w:sz="0" w:space="0" w:color="auto"/>
                <w:right w:val="none" w:sz="0" w:space="0" w:color="auto"/>
              </w:divBdr>
            </w:div>
            <w:div w:id="143786037">
              <w:marLeft w:val="0"/>
              <w:marRight w:val="0"/>
              <w:marTop w:val="0"/>
              <w:marBottom w:val="0"/>
              <w:divBdr>
                <w:top w:val="none" w:sz="0" w:space="0" w:color="auto"/>
                <w:left w:val="none" w:sz="0" w:space="0" w:color="auto"/>
                <w:bottom w:val="none" w:sz="0" w:space="0" w:color="auto"/>
                <w:right w:val="none" w:sz="0" w:space="0" w:color="auto"/>
              </w:divBdr>
            </w:div>
            <w:div w:id="1953239965">
              <w:marLeft w:val="0"/>
              <w:marRight w:val="0"/>
              <w:marTop w:val="0"/>
              <w:marBottom w:val="0"/>
              <w:divBdr>
                <w:top w:val="none" w:sz="0" w:space="0" w:color="auto"/>
                <w:left w:val="none" w:sz="0" w:space="0" w:color="auto"/>
                <w:bottom w:val="none" w:sz="0" w:space="0" w:color="auto"/>
                <w:right w:val="none" w:sz="0" w:space="0" w:color="auto"/>
              </w:divBdr>
            </w:div>
            <w:div w:id="1845432852">
              <w:marLeft w:val="0"/>
              <w:marRight w:val="0"/>
              <w:marTop w:val="0"/>
              <w:marBottom w:val="0"/>
              <w:divBdr>
                <w:top w:val="none" w:sz="0" w:space="0" w:color="auto"/>
                <w:left w:val="none" w:sz="0" w:space="0" w:color="auto"/>
                <w:bottom w:val="none" w:sz="0" w:space="0" w:color="auto"/>
                <w:right w:val="none" w:sz="0" w:space="0" w:color="auto"/>
              </w:divBdr>
            </w:div>
            <w:div w:id="524443621">
              <w:marLeft w:val="0"/>
              <w:marRight w:val="0"/>
              <w:marTop w:val="0"/>
              <w:marBottom w:val="0"/>
              <w:divBdr>
                <w:top w:val="none" w:sz="0" w:space="0" w:color="auto"/>
                <w:left w:val="none" w:sz="0" w:space="0" w:color="auto"/>
                <w:bottom w:val="none" w:sz="0" w:space="0" w:color="auto"/>
                <w:right w:val="none" w:sz="0" w:space="0" w:color="auto"/>
              </w:divBdr>
            </w:div>
            <w:div w:id="2144959895">
              <w:marLeft w:val="0"/>
              <w:marRight w:val="0"/>
              <w:marTop w:val="0"/>
              <w:marBottom w:val="0"/>
              <w:divBdr>
                <w:top w:val="none" w:sz="0" w:space="0" w:color="auto"/>
                <w:left w:val="none" w:sz="0" w:space="0" w:color="auto"/>
                <w:bottom w:val="none" w:sz="0" w:space="0" w:color="auto"/>
                <w:right w:val="none" w:sz="0" w:space="0" w:color="auto"/>
              </w:divBdr>
            </w:div>
            <w:div w:id="950864553">
              <w:marLeft w:val="0"/>
              <w:marRight w:val="0"/>
              <w:marTop w:val="0"/>
              <w:marBottom w:val="0"/>
              <w:divBdr>
                <w:top w:val="none" w:sz="0" w:space="0" w:color="auto"/>
                <w:left w:val="none" w:sz="0" w:space="0" w:color="auto"/>
                <w:bottom w:val="none" w:sz="0" w:space="0" w:color="auto"/>
                <w:right w:val="none" w:sz="0" w:space="0" w:color="auto"/>
              </w:divBdr>
            </w:div>
            <w:div w:id="228923464">
              <w:marLeft w:val="0"/>
              <w:marRight w:val="0"/>
              <w:marTop w:val="0"/>
              <w:marBottom w:val="0"/>
              <w:divBdr>
                <w:top w:val="none" w:sz="0" w:space="0" w:color="auto"/>
                <w:left w:val="none" w:sz="0" w:space="0" w:color="auto"/>
                <w:bottom w:val="none" w:sz="0" w:space="0" w:color="auto"/>
                <w:right w:val="none" w:sz="0" w:space="0" w:color="auto"/>
              </w:divBdr>
            </w:div>
            <w:div w:id="48306014">
              <w:marLeft w:val="0"/>
              <w:marRight w:val="0"/>
              <w:marTop w:val="0"/>
              <w:marBottom w:val="0"/>
              <w:divBdr>
                <w:top w:val="none" w:sz="0" w:space="0" w:color="auto"/>
                <w:left w:val="none" w:sz="0" w:space="0" w:color="auto"/>
                <w:bottom w:val="none" w:sz="0" w:space="0" w:color="auto"/>
                <w:right w:val="none" w:sz="0" w:space="0" w:color="auto"/>
              </w:divBdr>
            </w:div>
            <w:div w:id="24719623">
              <w:marLeft w:val="0"/>
              <w:marRight w:val="0"/>
              <w:marTop w:val="0"/>
              <w:marBottom w:val="0"/>
              <w:divBdr>
                <w:top w:val="none" w:sz="0" w:space="0" w:color="auto"/>
                <w:left w:val="none" w:sz="0" w:space="0" w:color="auto"/>
                <w:bottom w:val="none" w:sz="0" w:space="0" w:color="auto"/>
                <w:right w:val="none" w:sz="0" w:space="0" w:color="auto"/>
              </w:divBdr>
            </w:div>
            <w:div w:id="50081202">
              <w:marLeft w:val="0"/>
              <w:marRight w:val="0"/>
              <w:marTop w:val="0"/>
              <w:marBottom w:val="0"/>
              <w:divBdr>
                <w:top w:val="none" w:sz="0" w:space="0" w:color="auto"/>
                <w:left w:val="none" w:sz="0" w:space="0" w:color="auto"/>
                <w:bottom w:val="none" w:sz="0" w:space="0" w:color="auto"/>
                <w:right w:val="none" w:sz="0" w:space="0" w:color="auto"/>
              </w:divBdr>
            </w:div>
            <w:div w:id="640118640">
              <w:marLeft w:val="0"/>
              <w:marRight w:val="0"/>
              <w:marTop w:val="0"/>
              <w:marBottom w:val="0"/>
              <w:divBdr>
                <w:top w:val="none" w:sz="0" w:space="0" w:color="auto"/>
                <w:left w:val="none" w:sz="0" w:space="0" w:color="auto"/>
                <w:bottom w:val="none" w:sz="0" w:space="0" w:color="auto"/>
                <w:right w:val="none" w:sz="0" w:space="0" w:color="auto"/>
              </w:divBdr>
            </w:div>
            <w:div w:id="1465538661">
              <w:marLeft w:val="0"/>
              <w:marRight w:val="0"/>
              <w:marTop w:val="0"/>
              <w:marBottom w:val="0"/>
              <w:divBdr>
                <w:top w:val="none" w:sz="0" w:space="0" w:color="auto"/>
                <w:left w:val="none" w:sz="0" w:space="0" w:color="auto"/>
                <w:bottom w:val="none" w:sz="0" w:space="0" w:color="auto"/>
                <w:right w:val="none" w:sz="0" w:space="0" w:color="auto"/>
              </w:divBdr>
            </w:div>
            <w:div w:id="754781931">
              <w:marLeft w:val="0"/>
              <w:marRight w:val="0"/>
              <w:marTop w:val="0"/>
              <w:marBottom w:val="0"/>
              <w:divBdr>
                <w:top w:val="none" w:sz="0" w:space="0" w:color="auto"/>
                <w:left w:val="none" w:sz="0" w:space="0" w:color="auto"/>
                <w:bottom w:val="none" w:sz="0" w:space="0" w:color="auto"/>
                <w:right w:val="none" w:sz="0" w:space="0" w:color="auto"/>
              </w:divBdr>
            </w:div>
            <w:div w:id="1793942784">
              <w:marLeft w:val="0"/>
              <w:marRight w:val="0"/>
              <w:marTop w:val="0"/>
              <w:marBottom w:val="0"/>
              <w:divBdr>
                <w:top w:val="none" w:sz="0" w:space="0" w:color="auto"/>
                <w:left w:val="none" w:sz="0" w:space="0" w:color="auto"/>
                <w:bottom w:val="none" w:sz="0" w:space="0" w:color="auto"/>
                <w:right w:val="none" w:sz="0" w:space="0" w:color="auto"/>
              </w:divBdr>
            </w:div>
            <w:div w:id="1322346347">
              <w:marLeft w:val="0"/>
              <w:marRight w:val="0"/>
              <w:marTop w:val="0"/>
              <w:marBottom w:val="0"/>
              <w:divBdr>
                <w:top w:val="none" w:sz="0" w:space="0" w:color="auto"/>
                <w:left w:val="none" w:sz="0" w:space="0" w:color="auto"/>
                <w:bottom w:val="none" w:sz="0" w:space="0" w:color="auto"/>
                <w:right w:val="none" w:sz="0" w:space="0" w:color="auto"/>
              </w:divBdr>
            </w:div>
            <w:div w:id="551892778">
              <w:marLeft w:val="0"/>
              <w:marRight w:val="0"/>
              <w:marTop w:val="0"/>
              <w:marBottom w:val="0"/>
              <w:divBdr>
                <w:top w:val="none" w:sz="0" w:space="0" w:color="auto"/>
                <w:left w:val="none" w:sz="0" w:space="0" w:color="auto"/>
                <w:bottom w:val="none" w:sz="0" w:space="0" w:color="auto"/>
                <w:right w:val="none" w:sz="0" w:space="0" w:color="auto"/>
              </w:divBdr>
            </w:div>
            <w:div w:id="1392727924">
              <w:marLeft w:val="0"/>
              <w:marRight w:val="0"/>
              <w:marTop w:val="0"/>
              <w:marBottom w:val="0"/>
              <w:divBdr>
                <w:top w:val="none" w:sz="0" w:space="0" w:color="auto"/>
                <w:left w:val="none" w:sz="0" w:space="0" w:color="auto"/>
                <w:bottom w:val="none" w:sz="0" w:space="0" w:color="auto"/>
                <w:right w:val="none" w:sz="0" w:space="0" w:color="auto"/>
              </w:divBdr>
            </w:div>
            <w:div w:id="542253265">
              <w:marLeft w:val="0"/>
              <w:marRight w:val="0"/>
              <w:marTop w:val="0"/>
              <w:marBottom w:val="0"/>
              <w:divBdr>
                <w:top w:val="none" w:sz="0" w:space="0" w:color="auto"/>
                <w:left w:val="none" w:sz="0" w:space="0" w:color="auto"/>
                <w:bottom w:val="none" w:sz="0" w:space="0" w:color="auto"/>
                <w:right w:val="none" w:sz="0" w:space="0" w:color="auto"/>
              </w:divBdr>
            </w:div>
            <w:div w:id="1919752236">
              <w:marLeft w:val="0"/>
              <w:marRight w:val="0"/>
              <w:marTop w:val="0"/>
              <w:marBottom w:val="0"/>
              <w:divBdr>
                <w:top w:val="none" w:sz="0" w:space="0" w:color="auto"/>
                <w:left w:val="none" w:sz="0" w:space="0" w:color="auto"/>
                <w:bottom w:val="none" w:sz="0" w:space="0" w:color="auto"/>
                <w:right w:val="none" w:sz="0" w:space="0" w:color="auto"/>
              </w:divBdr>
            </w:div>
            <w:div w:id="1753892819">
              <w:marLeft w:val="0"/>
              <w:marRight w:val="0"/>
              <w:marTop w:val="0"/>
              <w:marBottom w:val="0"/>
              <w:divBdr>
                <w:top w:val="none" w:sz="0" w:space="0" w:color="auto"/>
                <w:left w:val="none" w:sz="0" w:space="0" w:color="auto"/>
                <w:bottom w:val="none" w:sz="0" w:space="0" w:color="auto"/>
                <w:right w:val="none" w:sz="0" w:space="0" w:color="auto"/>
              </w:divBdr>
            </w:div>
            <w:div w:id="121046693">
              <w:marLeft w:val="0"/>
              <w:marRight w:val="0"/>
              <w:marTop w:val="0"/>
              <w:marBottom w:val="0"/>
              <w:divBdr>
                <w:top w:val="none" w:sz="0" w:space="0" w:color="auto"/>
                <w:left w:val="none" w:sz="0" w:space="0" w:color="auto"/>
                <w:bottom w:val="none" w:sz="0" w:space="0" w:color="auto"/>
                <w:right w:val="none" w:sz="0" w:space="0" w:color="auto"/>
              </w:divBdr>
            </w:div>
            <w:div w:id="44112474">
              <w:marLeft w:val="0"/>
              <w:marRight w:val="0"/>
              <w:marTop w:val="0"/>
              <w:marBottom w:val="0"/>
              <w:divBdr>
                <w:top w:val="none" w:sz="0" w:space="0" w:color="auto"/>
                <w:left w:val="none" w:sz="0" w:space="0" w:color="auto"/>
                <w:bottom w:val="none" w:sz="0" w:space="0" w:color="auto"/>
                <w:right w:val="none" w:sz="0" w:space="0" w:color="auto"/>
              </w:divBdr>
            </w:div>
            <w:div w:id="146871712">
              <w:marLeft w:val="0"/>
              <w:marRight w:val="0"/>
              <w:marTop w:val="0"/>
              <w:marBottom w:val="0"/>
              <w:divBdr>
                <w:top w:val="none" w:sz="0" w:space="0" w:color="auto"/>
                <w:left w:val="none" w:sz="0" w:space="0" w:color="auto"/>
                <w:bottom w:val="none" w:sz="0" w:space="0" w:color="auto"/>
                <w:right w:val="none" w:sz="0" w:space="0" w:color="auto"/>
              </w:divBdr>
            </w:div>
            <w:div w:id="667709326">
              <w:marLeft w:val="0"/>
              <w:marRight w:val="0"/>
              <w:marTop w:val="0"/>
              <w:marBottom w:val="0"/>
              <w:divBdr>
                <w:top w:val="none" w:sz="0" w:space="0" w:color="auto"/>
                <w:left w:val="none" w:sz="0" w:space="0" w:color="auto"/>
                <w:bottom w:val="none" w:sz="0" w:space="0" w:color="auto"/>
                <w:right w:val="none" w:sz="0" w:space="0" w:color="auto"/>
              </w:divBdr>
            </w:div>
            <w:div w:id="947542043">
              <w:marLeft w:val="0"/>
              <w:marRight w:val="0"/>
              <w:marTop w:val="0"/>
              <w:marBottom w:val="0"/>
              <w:divBdr>
                <w:top w:val="none" w:sz="0" w:space="0" w:color="auto"/>
                <w:left w:val="none" w:sz="0" w:space="0" w:color="auto"/>
                <w:bottom w:val="none" w:sz="0" w:space="0" w:color="auto"/>
                <w:right w:val="none" w:sz="0" w:space="0" w:color="auto"/>
              </w:divBdr>
            </w:div>
            <w:div w:id="772894894">
              <w:marLeft w:val="0"/>
              <w:marRight w:val="0"/>
              <w:marTop w:val="0"/>
              <w:marBottom w:val="0"/>
              <w:divBdr>
                <w:top w:val="none" w:sz="0" w:space="0" w:color="auto"/>
                <w:left w:val="none" w:sz="0" w:space="0" w:color="auto"/>
                <w:bottom w:val="none" w:sz="0" w:space="0" w:color="auto"/>
                <w:right w:val="none" w:sz="0" w:space="0" w:color="auto"/>
              </w:divBdr>
            </w:div>
            <w:div w:id="1621909538">
              <w:marLeft w:val="0"/>
              <w:marRight w:val="0"/>
              <w:marTop w:val="0"/>
              <w:marBottom w:val="0"/>
              <w:divBdr>
                <w:top w:val="none" w:sz="0" w:space="0" w:color="auto"/>
                <w:left w:val="none" w:sz="0" w:space="0" w:color="auto"/>
                <w:bottom w:val="none" w:sz="0" w:space="0" w:color="auto"/>
                <w:right w:val="none" w:sz="0" w:space="0" w:color="auto"/>
              </w:divBdr>
            </w:div>
            <w:div w:id="757991427">
              <w:marLeft w:val="0"/>
              <w:marRight w:val="0"/>
              <w:marTop w:val="0"/>
              <w:marBottom w:val="0"/>
              <w:divBdr>
                <w:top w:val="none" w:sz="0" w:space="0" w:color="auto"/>
                <w:left w:val="none" w:sz="0" w:space="0" w:color="auto"/>
                <w:bottom w:val="none" w:sz="0" w:space="0" w:color="auto"/>
                <w:right w:val="none" w:sz="0" w:space="0" w:color="auto"/>
              </w:divBdr>
            </w:div>
            <w:div w:id="1833332662">
              <w:marLeft w:val="0"/>
              <w:marRight w:val="0"/>
              <w:marTop w:val="0"/>
              <w:marBottom w:val="0"/>
              <w:divBdr>
                <w:top w:val="none" w:sz="0" w:space="0" w:color="auto"/>
                <w:left w:val="none" w:sz="0" w:space="0" w:color="auto"/>
                <w:bottom w:val="none" w:sz="0" w:space="0" w:color="auto"/>
                <w:right w:val="none" w:sz="0" w:space="0" w:color="auto"/>
              </w:divBdr>
            </w:div>
            <w:div w:id="1323974299">
              <w:marLeft w:val="0"/>
              <w:marRight w:val="0"/>
              <w:marTop w:val="0"/>
              <w:marBottom w:val="0"/>
              <w:divBdr>
                <w:top w:val="none" w:sz="0" w:space="0" w:color="auto"/>
                <w:left w:val="none" w:sz="0" w:space="0" w:color="auto"/>
                <w:bottom w:val="none" w:sz="0" w:space="0" w:color="auto"/>
                <w:right w:val="none" w:sz="0" w:space="0" w:color="auto"/>
              </w:divBdr>
            </w:div>
            <w:div w:id="1210386930">
              <w:marLeft w:val="0"/>
              <w:marRight w:val="0"/>
              <w:marTop w:val="0"/>
              <w:marBottom w:val="0"/>
              <w:divBdr>
                <w:top w:val="none" w:sz="0" w:space="0" w:color="auto"/>
                <w:left w:val="none" w:sz="0" w:space="0" w:color="auto"/>
                <w:bottom w:val="none" w:sz="0" w:space="0" w:color="auto"/>
                <w:right w:val="none" w:sz="0" w:space="0" w:color="auto"/>
              </w:divBdr>
            </w:div>
            <w:div w:id="432172937">
              <w:marLeft w:val="0"/>
              <w:marRight w:val="0"/>
              <w:marTop w:val="0"/>
              <w:marBottom w:val="0"/>
              <w:divBdr>
                <w:top w:val="none" w:sz="0" w:space="0" w:color="auto"/>
                <w:left w:val="none" w:sz="0" w:space="0" w:color="auto"/>
                <w:bottom w:val="none" w:sz="0" w:space="0" w:color="auto"/>
                <w:right w:val="none" w:sz="0" w:space="0" w:color="auto"/>
              </w:divBdr>
            </w:div>
            <w:div w:id="1969388092">
              <w:marLeft w:val="0"/>
              <w:marRight w:val="0"/>
              <w:marTop w:val="0"/>
              <w:marBottom w:val="0"/>
              <w:divBdr>
                <w:top w:val="none" w:sz="0" w:space="0" w:color="auto"/>
                <w:left w:val="none" w:sz="0" w:space="0" w:color="auto"/>
                <w:bottom w:val="none" w:sz="0" w:space="0" w:color="auto"/>
                <w:right w:val="none" w:sz="0" w:space="0" w:color="auto"/>
              </w:divBdr>
            </w:div>
            <w:div w:id="259143063">
              <w:marLeft w:val="0"/>
              <w:marRight w:val="0"/>
              <w:marTop w:val="0"/>
              <w:marBottom w:val="0"/>
              <w:divBdr>
                <w:top w:val="none" w:sz="0" w:space="0" w:color="auto"/>
                <w:left w:val="none" w:sz="0" w:space="0" w:color="auto"/>
                <w:bottom w:val="none" w:sz="0" w:space="0" w:color="auto"/>
                <w:right w:val="none" w:sz="0" w:space="0" w:color="auto"/>
              </w:divBdr>
            </w:div>
            <w:div w:id="1740052197">
              <w:marLeft w:val="0"/>
              <w:marRight w:val="0"/>
              <w:marTop w:val="0"/>
              <w:marBottom w:val="0"/>
              <w:divBdr>
                <w:top w:val="none" w:sz="0" w:space="0" w:color="auto"/>
                <w:left w:val="none" w:sz="0" w:space="0" w:color="auto"/>
                <w:bottom w:val="none" w:sz="0" w:space="0" w:color="auto"/>
                <w:right w:val="none" w:sz="0" w:space="0" w:color="auto"/>
              </w:divBdr>
            </w:div>
            <w:div w:id="1863713070">
              <w:marLeft w:val="0"/>
              <w:marRight w:val="0"/>
              <w:marTop w:val="0"/>
              <w:marBottom w:val="0"/>
              <w:divBdr>
                <w:top w:val="none" w:sz="0" w:space="0" w:color="auto"/>
                <w:left w:val="none" w:sz="0" w:space="0" w:color="auto"/>
                <w:bottom w:val="none" w:sz="0" w:space="0" w:color="auto"/>
                <w:right w:val="none" w:sz="0" w:space="0" w:color="auto"/>
              </w:divBdr>
            </w:div>
            <w:div w:id="1268730847">
              <w:marLeft w:val="0"/>
              <w:marRight w:val="0"/>
              <w:marTop w:val="0"/>
              <w:marBottom w:val="0"/>
              <w:divBdr>
                <w:top w:val="none" w:sz="0" w:space="0" w:color="auto"/>
                <w:left w:val="none" w:sz="0" w:space="0" w:color="auto"/>
                <w:bottom w:val="none" w:sz="0" w:space="0" w:color="auto"/>
                <w:right w:val="none" w:sz="0" w:space="0" w:color="auto"/>
              </w:divBdr>
            </w:div>
            <w:div w:id="1112283687">
              <w:marLeft w:val="0"/>
              <w:marRight w:val="0"/>
              <w:marTop w:val="0"/>
              <w:marBottom w:val="0"/>
              <w:divBdr>
                <w:top w:val="none" w:sz="0" w:space="0" w:color="auto"/>
                <w:left w:val="none" w:sz="0" w:space="0" w:color="auto"/>
                <w:bottom w:val="none" w:sz="0" w:space="0" w:color="auto"/>
                <w:right w:val="none" w:sz="0" w:space="0" w:color="auto"/>
              </w:divBdr>
            </w:div>
            <w:div w:id="1528059101">
              <w:marLeft w:val="0"/>
              <w:marRight w:val="0"/>
              <w:marTop w:val="0"/>
              <w:marBottom w:val="0"/>
              <w:divBdr>
                <w:top w:val="none" w:sz="0" w:space="0" w:color="auto"/>
                <w:left w:val="none" w:sz="0" w:space="0" w:color="auto"/>
                <w:bottom w:val="none" w:sz="0" w:space="0" w:color="auto"/>
                <w:right w:val="none" w:sz="0" w:space="0" w:color="auto"/>
              </w:divBdr>
            </w:div>
            <w:div w:id="843981806">
              <w:marLeft w:val="0"/>
              <w:marRight w:val="0"/>
              <w:marTop w:val="0"/>
              <w:marBottom w:val="0"/>
              <w:divBdr>
                <w:top w:val="none" w:sz="0" w:space="0" w:color="auto"/>
                <w:left w:val="none" w:sz="0" w:space="0" w:color="auto"/>
                <w:bottom w:val="none" w:sz="0" w:space="0" w:color="auto"/>
                <w:right w:val="none" w:sz="0" w:space="0" w:color="auto"/>
              </w:divBdr>
            </w:div>
            <w:div w:id="1995336605">
              <w:marLeft w:val="0"/>
              <w:marRight w:val="0"/>
              <w:marTop w:val="0"/>
              <w:marBottom w:val="0"/>
              <w:divBdr>
                <w:top w:val="none" w:sz="0" w:space="0" w:color="auto"/>
                <w:left w:val="none" w:sz="0" w:space="0" w:color="auto"/>
                <w:bottom w:val="none" w:sz="0" w:space="0" w:color="auto"/>
                <w:right w:val="none" w:sz="0" w:space="0" w:color="auto"/>
              </w:divBdr>
            </w:div>
            <w:div w:id="463044082">
              <w:marLeft w:val="0"/>
              <w:marRight w:val="0"/>
              <w:marTop w:val="0"/>
              <w:marBottom w:val="0"/>
              <w:divBdr>
                <w:top w:val="none" w:sz="0" w:space="0" w:color="auto"/>
                <w:left w:val="none" w:sz="0" w:space="0" w:color="auto"/>
                <w:bottom w:val="none" w:sz="0" w:space="0" w:color="auto"/>
                <w:right w:val="none" w:sz="0" w:space="0" w:color="auto"/>
              </w:divBdr>
            </w:div>
            <w:div w:id="1245454141">
              <w:marLeft w:val="0"/>
              <w:marRight w:val="0"/>
              <w:marTop w:val="0"/>
              <w:marBottom w:val="0"/>
              <w:divBdr>
                <w:top w:val="none" w:sz="0" w:space="0" w:color="auto"/>
                <w:left w:val="none" w:sz="0" w:space="0" w:color="auto"/>
                <w:bottom w:val="none" w:sz="0" w:space="0" w:color="auto"/>
                <w:right w:val="none" w:sz="0" w:space="0" w:color="auto"/>
              </w:divBdr>
            </w:div>
            <w:div w:id="2054496087">
              <w:marLeft w:val="0"/>
              <w:marRight w:val="0"/>
              <w:marTop w:val="0"/>
              <w:marBottom w:val="0"/>
              <w:divBdr>
                <w:top w:val="none" w:sz="0" w:space="0" w:color="auto"/>
                <w:left w:val="none" w:sz="0" w:space="0" w:color="auto"/>
                <w:bottom w:val="none" w:sz="0" w:space="0" w:color="auto"/>
                <w:right w:val="none" w:sz="0" w:space="0" w:color="auto"/>
              </w:divBdr>
            </w:div>
            <w:div w:id="1712413224">
              <w:marLeft w:val="0"/>
              <w:marRight w:val="0"/>
              <w:marTop w:val="0"/>
              <w:marBottom w:val="0"/>
              <w:divBdr>
                <w:top w:val="none" w:sz="0" w:space="0" w:color="auto"/>
                <w:left w:val="none" w:sz="0" w:space="0" w:color="auto"/>
                <w:bottom w:val="none" w:sz="0" w:space="0" w:color="auto"/>
                <w:right w:val="none" w:sz="0" w:space="0" w:color="auto"/>
              </w:divBdr>
            </w:div>
            <w:div w:id="1384791541">
              <w:marLeft w:val="0"/>
              <w:marRight w:val="0"/>
              <w:marTop w:val="0"/>
              <w:marBottom w:val="0"/>
              <w:divBdr>
                <w:top w:val="none" w:sz="0" w:space="0" w:color="auto"/>
                <w:left w:val="none" w:sz="0" w:space="0" w:color="auto"/>
                <w:bottom w:val="none" w:sz="0" w:space="0" w:color="auto"/>
                <w:right w:val="none" w:sz="0" w:space="0" w:color="auto"/>
              </w:divBdr>
            </w:div>
            <w:div w:id="39792311">
              <w:marLeft w:val="0"/>
              <w:marRight w:val="0"/>
              <w:marTop w:val="0"/>
              <w:marBottom w:val="0"/>
              <w:divBdr>
                <w:top w:val="none" w:sz="0" w:space="0" w:color="auto"/>
                <w:left w:val="none" w:sz="0" w:space="0" w:color="auto"/>
                <w:bottom w:val="none" w:sz="0" w:space="0" w:color="auto"/>
                <w:right w:val="none" w:sz="0" w:space="0" w:color="auto"/>
              </w:divBdr>
            </w:div>
            <w:div w:id="879168764">
              <w:marLeft w:val="0"/>
              <w:marRight w:val="0"/>
              <w:marTop w:val="0"/>
              <w:marBottom w:val="0"/>
              <w:divBdr>
                <w:top w:val="none" w:sz="0" w:space="0" w:color="auto"/>
                <w:left w:val="none" w:sz="0" w:space="0" w:color="auto"/>
                <w:bottom w:val="none" w:sz="0" w:space="0" w:color="auto"/>
                <w:right w:val="none" w:sz="0" w:space="0" w:color="auto"/>
              </w:divBdr>
            </w:div>
            <w:div w:id="970751607">
              <w:marLeft w:val="0"/>
              <w:marRight w:val="0"/>
              <w:marTop w:val="0"/>
              <w:marBottom w:val="0"/>
              <w:divBdr>
                <w:top w:val="none" w:sz="0" w:space="0" w:color="auto"/>
                <w:left w:val="none" w:sz="0" w:space="0" w:color="auto"/>
                <w:bottom w:val="none" w:sz="0" w:space="0" w:color="auto"/>
                <w:right w:val="none" w:sz="0" w:space="0" w:color="auto"/>
              </w:divBdr>
            </w:div>
            <w:div w:id="1071149450">
              <w:marLeft w:val="0"/>
              <w:marRight w:val="0"/>
              <w:marTop w:val="0"/>
              <w:marBottom w:val="0"/>
              <w:divBdr>
                <w:top w:val="none" w:sz="0" w:space="0" w:color="auto"/>
                <w:left w:val="none" w:sz="0" w:space="0" w:color="auto"/>
                <w:bottom w:val="none" w:sz="0" w:space="0" w:color="auto"/>
                <w:right w:val="none" w:sz="0" w:space="0" w:color="auto"/>
              </w:divBdr>
            </w:div>
            <w:div w:id="1482042712">
              <w:marLeft w:val="0"/>
              <w:marRight w:val="0"/>
              <w:marTop w:val="0"/>
              <w:marBottom w:val="0"/>
              <w:divBdr>
                <w:top w:val="none" w:sz="0" w:space="0" w:color="auto"/>
                <w:left w:val="none" w:sz="0" w:space="0" w:color="auto"/>
                <w:bottom w:val="none" w:sz="0" w:space="0" w:color="auto"/>
                <w:right w:val="none" w:sz="0" w:space="0" w:color="auto"/>
              </w:divBdr>
            </w:div>
            <w:div w:id="757600088">
              <w:marLeft w:val="0"/>
              <w:marRight w:val="0"/>
              <w:marTop w:val="0"/>
              <w:marBottom w:val="0"/>
              <w:divBdr>
                <w:top w:val="none" w:sz="0" w:space="0" w:color="auto"/>
                <w:left w:val="none" w:sz="0" w:space="0" w:color="auto"/>
                <w:bottom w:val="none" w:sz="0" w:space="0" w:color="auto"/>
                <w:right w:val="none" w:sz="0" w:space="0" w:color="auto"/>
              </w:divBdr>
            </w:div>
            <w:div w:id="938028084">
              <w:marLeft w:val="0"/>
              <w:marRight w:val="0"/>
              <w:marTop w:val="0"/>
              <w:marBottom w:val="0"/>
              <w:divBdr>
                <w:top w:val="none" w:sz="0" w:space="0" w:color="auto"/>
                <w:left w:val="none" w:sz="0" w:space="0" w:color="auto"/>
                <w:bottom w:val="none" w:sz="0" w:space="0" w:color="auto"/>
                <w:right w:val="none" w:sz="0" w:space="0" w:color="auto"/>
              </w:divBdr>
            </w:div>
            <w:div w:id="1313096404">
              <w:marLeft w:val="0"/>
              <w:marRight w:val="0"/>
              <w:marTop w:val="0"/>
              <w:marBottom w:val="0"/>
              <w:divBdr>
                <w:top w:val="none" w:sz="0" w:space="0" w:color="auto"/>
                <w:left w:val="none" w:sz="0" w:space="0" w:color="auto"/>
                <w:bottom w:val="none" w:sz="0" w:space="0" w:color="auto"/>
                <w:right w:val="none" w:sz="0" w:space="0" w:color="auto"/>
              </w:divBdr>
            </w:div>
            <w:div w:id="1567767296">
              <w:marLeft w:val="0"/>
              <w:marRight w:val="0"/>
              <w:marTop w:val="0"/>
              <w:marBottom w:val="0"/>
              <w:divBdr>
                <w:top w:val="none" w:sz="0" w:space="0" w:color="auto"/>
                <w:left w:val="none" w:sz="0" w:space="0" w:color="auto"/>
                <w:bottom w:val="none" w:sz="0" w:space="0" w:color="auto"/>
                <w:right w:val="none" w:sz="0" w:space="0" w:color="auto"/>
              </w:divBdr>
            </w:div>
            <w:div w:id="2028674713">
              <w:marLeft w:val="0"/>
              <w:marRight w:val="0"/>
              <w:marTop w:val="0"/>
              <w:marBottom w:val="0"/>
              <w:divBdr>
                <w:top w:val="none" w:sz="0" w:space="0" w:color="auto"/>
                <w:left w:val="none" w:sz="0" w:space="0" w:color="auto"/>
                <w:bottom w:val="none" w:sz="0" w:space="0" w:color="auto"/>
                <w:right w:val="none" w:sz="0" w:space="0" w:color="auto"/>
              </w:divBdr>
            </w:div>
            <w:div w:id="1924215822">
              <w:marLeft w:val="0"/>
              <w:marRight w:val="0"/>
              <w:marTop w:val="0"/>
              <w:marBottom w:val="0"/>
              <w:divBdr>
                <w:top w:val="none" w:sz="0" w:space="0" w:color="auto"/>
                <w:left w:val="none" w:sz="0" w:space="0" w:color="auto"/>
                <w:bottom w:val="none" w:sz="0" w:space="0" w:color="auto"/>
                <w:right w:val="none" w:sz="0" w:space="0" w:color="auto"/>
              </w:divBdr>
            </w:div>
            <w:div w:id="226310526">
              <w:marLeft w:val="0"/>
              <w:marRight w:val="0"/>
              <w:marTop w:val="0"/>
              <w:marBottom w:val="0"/>
              <w:divBdr>
                <w:top w:val="none" w:sz="0" w:space="0" w:color="auto"/>
                <w:left w:val="none" w:sz="0" w:space="0" w:color="auto"/>
                <w:bottom w:val="none" w:sz="0" w:space="0" w:color="auto"/>
                <w:right w:val="none" w:sz="0" w:space="0" w:color="auto"/>
              </w:divBdr>
            </w:div>
            <w:div w:id="697585743">
              <w:marLeft w:val="0"/>
              <w:marRight w:val="0"/>
              <w:marTop w:val="0"/>
              <w:marBottom w:val="0"/>
              <w:divBdr>
                <w:top w:val="none" w:sz="0" w:space="0" w:color="auto"/>
                <w:left w:val="none" w:sz="0" w:space="0" w:color="auto"/>
                <w:bottom w:val="none" w:sz="0" w:space="0" w:color="auto"/>
                <w:right w:val="none" w:sz="0" w:space="0" w:color="auto"/>
              </w:divBdr>
            </w:div>
            <w:div w:id="278492825">
              <w:marLeft w:val="0"/>
              <w:marRight w:val="0"/>
              <w:marTop w:val="0"/>
              <w:marBottom w:val="0"/>
              <w:divBdr>
                <w:top w:val="none" w:sz="0" w:space="0" w:color="auto"/>
                <w:left w:val="none" w:sz="0" w:space="0" w:color="auto"/>
                <w:bottom w:val="none" w:sz="0" w:space="0" w:color="auto"/>
                <w:right w:val="none" w:sz="0" w:space="0" w:color="auto"/>
              </w:divBdr>
            </w:div>
            <w:div w:id="1886942235">
              <w:marLeft w:val="0"/>
              <w:marRight w:val="0"/>
              <w:marTop w:val="0"/>
              <w:marBottom w:val="0"/>
              <w:divBdr>
                <w:top w:val="none" w:sz="0" w:space="0" w:color="auto"/>
                <w:left w:val="none" w:sz="0" w:space="0" w:color="auto"/>
                <w:bottom w:val="none" w:sz="0" w:space="0" w:color="auto"/>
                <w:right w:val="none" w:sz="0" w:space="0" w:color="auto"/>
              </w:divBdr>
            </w:div>
            <w:div w:id="1746024628">
              <w:marLeft w:val="0"/>
              <w:marRight w:val="0"/>
              <w:marTop w:val="0"/>
              <w:marBottom w:val="0"/>
              <w:divBdr>
                <w:top w:val="none" w:sz="0" w:space="0" w:color="auto"/>
                <w:left w:val="none" w:sz="0" w:space="0" w:color="auto"/>
                <w:bottom w:val="none" w:sz="0" w:space="0" w:color="auto"/>
                <w:right w:val="none" w:sz="0" w:space="0" w:color="auto"/>
              </w:divBdr>
            </w:div>
            <w:div w:id="2006132212">
              <w:marLeft w:val="0"/>
              <w:marRight w:val="0"/>
              <w:marTop w:val="0"/>
              <w:marBottom w:val="0"/>
              <w:divBdr>
                <w:top w:val="none" w:sz="0" w:space="0" w:color="auto"/>
                <w:left w:val="none" w:sz="0" w:space="0" w:color="auto"/>
                <w:bottom w:val="none" w:sz="0" w:space="0" w:color="auto"/>
                <w:right w:val="none" w:sz="0" w:space="0" w:color="auto"/>
              </w:divBdr>
            </w:div>
            <w:div w:id="249312010">
              <w:marLeft w:val="0"/>
              <w:marRight w:val="0"/>
              <w:marTop w:val="0"/>
              <w:marBottom w:val="0"/>
              <w:divBdr>
                <w:top w:val="none" w:sz="0" w:space="0" w:color="auto"/>
                <w:left w:val="none" w:sz="0" w:space="0" w:color="auto"/>
                <w:bottom w:val="none" w:sz="0" w:space="0" w:color="auto"/>
                <w:right w:val="none" w:sz="0" w:space="0" w:color="auto"/>
              </w:divBdr>
            </w:div>
            <w:div w:id="506791335">
              <w:marLeft w:val="0"/>
              <w:marRight w:val="0"/>
              <w:marTop w:val="0"/>
              <w:marBottom w:val="0"/>
              <w:divBdr>
                <w:top w:val="none" w:sz="0" w:space="0" w:color="auto"/>
                <w:left w:val="none" w:sz="0" w:space="0" w:color="auto"/>
                <w:bottom w:val="none" w:sz="0" w:space="0" w:color="auto"/>
                <w:right w:val="none" w:sz="0" w:space="0" w:color="auto"/>
              </w:divBdr>
            </w:div>
            <w:div w:id="1685329222">
              <w:marLeft w:val="0"/>
              <w:marRight w:val="0"/>
              <w:marTop w:val="0"/>
              <w:marBottom w:val="0"/>
              <w:divBdr>
                <w:top w:val="none" w:sz="0" w:space="0" w:color="auto"/>
                <w:left w:val="none" w:sz="0" w:space="0" w:color="auto"/>
                <w:bottom w:val="none" w:sz="0" w:space="0" w:color="auto"/>
                <w:right w:val="none" w:sz="0" w:space="0" w:color="auto"/>
              </w:divBdr>
            </w:div>
            <w:div w:id="568418350">
              <w:marLeft w:val="0"/>
              <w:marRight w:val="0"/>
              <w:marTop w:val="0"/>
              <w:marBottom w:val="0"/>
              <w:divBdr>
                <w:top w:val="none" w:sz="0" w:space="0" w:color="auto"/>
                <w:left w:val="none" w:sz="0" w:space="0" w:color="auto"/>
                <w:bottom w:val="none" w:sz="0" w:space="0" w:color="auto"/>
                <w:right w:val="none" w:sz="0" w:space="0" w:color="auto"/>
              </w:divBdr>
            </w:div>
            <w:div w:id="1985694194">
              <w:marLeft w:val="0"/>
              <w:marRight w:val="0"/>
              <w:marTop w:val="0"/>
              <w:marBottom w:val="0"/>
              <w:divBdr>
                <w:top w:val="none" w:sz="0" w:space="0" w:color="auto"/>
                <w:left w:val="none" w:sz="0" w:space="0" w:color="auto"/>
                <w:bottom w:val="none" w:sz="0" w:space="0" w:color="auto"/>
                <w:right w:val="none" w:sz="0" w:space="0" w:color="auto"/>
              </w:divBdr>
            </w:div>
            <w:div w:id="1930431035">
              <w:marLeft w:val="0"/>
              <w:marRight w:val="0"/>
              <w:marTop w:val="0"/>
              <w:marBottom w:val="0"/>
              <w:divBdr>
                <w:top w:val="none" w:sz="0" w:space="0" w:color="auto"/>
                <w:left w:val="none" w:sz="0" w:space="0" w:color="auto"/>
                <w:bottom w:val="none" w:sz="0" w:space="0" w:color="auto"/>
                <w:right w:val="none" w:sz="0" w:space="0" w:color="auto"/>
              </w:divBdr>
            </w:div>
            <w:div w:id="1947348101">
              <w:marLeft w:val="0"/>
              <w:marRight w:val="0"/>
              <w:marTop w:val="0"/>
              <w:marBottom w:val="0"/>
              <w:divBdr>
                <w:top w:val="none" w:sz="0" w:space="0" w:color="auto"/>
                <w:left w:val="none" w:sz="0" w:space="0" w:color="auto"/>
                <w:bottom w:val="none" w:sz="0" w:space="0" w:color="auto"/>
                <w:right w:val="none" w:sz="0" w:space="0" w:color="auto"/>
              </w:divBdr>
            </w:div>
            <w:div w:id="264266591">
              <w:marLeft w:val="0"/>
              <w:marRight w:val="0"/>
              <w:marTop w:val="0"/>
              <w:marBottom w:val="0"/>
              <w:divBdr>
                <w:top w:val="none" w:sz="0" w:space="0" w:color="auto"/>
                <w:left w:val="none" w:sz="0" w:space="0" w:color="auto"/>
                <w:bottom w:val="none" w:sz="0" w:space="0" w:color="auto"/>
                <w:right w:val="none" w:sz="0" w:space="0" w:color="auto"/>
              </w:divBdr>
            </w:div>
            <w:div w:id="1779257436">
              <w:marLeft w:val="0"/>
              <w:marRight w:val="0"/>
              <w:marTop w:val="0"/>
              <w:marBottom w:val="0"/>
              <w:divBdr>
                <w:top w:val="none" w:sz="0" w:space="0" w:color="auto"/>
                <w:left w:val="none" w:sz="0" w:space="0" w:color="auto"/>
                <w:bottom w:val="none" w:sz="0" w:space="0" w:color="auto"/>
                <w:right w:val="none" w:sz="0" w:space="0" w:color="auto"/>
              </w:divBdr>
            </w:div>
            <w:div w:id="2036422908">
              <w:marLeft w:val="0"/>
              <w:marRight w:val="0"/>
              <w:marTop w:val="0"/>
              <w:marBottom w:val="0"/>
              <w:divBdr>
                <w:top w:val="none" w:sz="0" w:space="0" w:color="auto"/>
                <w:left w:val="none" w:sz="0" w:space="0" w:color="auto"/>
                <w:bottom w:val="none" w:sz="0" w:space="0" w:color="auto"/>
                <w:right w:val="none" w:sz="0" w:space="0" w:color="auto"/>
              </w:divBdr>
            </w:div>
            <w:div w:id="1386566211">
              <w:marLeft w:val="0"/>
              <w:marRight w:val="0"/>
              <w:marTop w:val="0"/>
              <w:marBottom w:val="0"/>
              <w:divBdr>
                <w:top w:val="none" w:sz="0" w:space="0" w:color="auto"/>
                <w:left w:val="none" w:sz="0" w:space="0" w:color="auto"/>
                <w:bottom w:val="none" w:sz="0" w:space="0" w:color="auto"/>
                <w:right w:val="none" w:sz="0" w:space="0" w:color="auto"/>
              </w:divBdr>
            </w:div>
            <w:div w:id="51774543">
              <w:marLeft w:val="0"/>
              <w:marRight w:val="0"/>
              <w:marTop w:val="0"/>
              <w:marBottom w:val="0"/>
              <w:divBdr>
                <w:top w:val="none" w:sz="0" w:space="0" w:color="auto"/>
                <w:left w:val="none" w:sz="0" w:space="0" w:color="auto"/>
                <w:bottom w:val="none" w:sz="0" w:space="0" w:color="auto"/>
                <w:right w:val="none" w:sz="0" w:space="0" w:color="auto"/>
              </w:divBdr>
            </w:div>
            <w:div w:id="1135955001">
              <w:marLeft w:val="0"/>
              <w:marRight w:val="0"/>
              <w:marTop w:val="0"/>
              <w:marBottom w:val="0"/>
              <w:divBdr>
                <w:top w:val="none" w:sz="0" w:space="0" w:color="auto"/>
                <w:left w:val="none" w:sz="0" w:space="0" w:color="auto"/>
                <w:bottom w:val="none" w:sz="0" w:space="0" w:color="auto"/>
                <w:right w:val="none" w:sz="0" w:space="0" w:color="auto"/>
              </w:divBdr>
            </w:div>
            <w:div w:id="1182742709">
              <w:marLeft w:val="0"/>
              <w:marRight w:val="0"/>
              <w:marTop w:val="0"/>
              <w:marBottom w:val="0"/>
              <w:divBdr>
                <w:top w:val="none" w:sz="0" w:space="0" w:color="auto"/>
                <w:left w:val="none" w:sz="0" w:space="0" w:color="auto"/>
                <w:bottom w:val="none" w:sz="0" w:space="0" w:color="auto"/>
                <w:right w:val="none" w:sz="0" w:space="0" w:color="auto"/>
              </w:divBdr>
            </w:div>
            <w:div w:id="43607801">
              <w:marLeft w:val="0"/>
              <w:marRight w:val="0"/>
              <w:marTop w:val="0"/>
              <w:marBottom w:val="0"/>
              <w:divBdr>
                <w:top w:val="none" w:sz="0" w:space="0" w:color="auto"/>
                <w:left w:val="none" w:sz="0" w:space="0" w:color="auto"/>
                <w:bottom w:val="none" w:sz="0" w:space="0" w:color="auto"/>
                <w:right w:val="none" w:sz="0" w:space="0" w:color="auto"/>
              </w:divBdr>
            </w:div>
            <w:div w:id="56783929">
              <w:marLeft w:val="0"/>
              <w:marRight w:val="0"/>
              <w:marTop w:val="0"/>
              <w:marBottom w:val="0"/>
              <w:divBdr>
                <w:top w:val="none" w:sz="0" w:space="0" w:color="auto"/>
                <w:left w:val="none" w:sz="0" w:space="0" w:color="auto"/>
                <w:bottom w:val="none" w:sz="0" w:space="0" w:color="auto"/>
                <w:right w:val="none" w:sz="0" w:space="0" w:color="auto"/>
              </w:divBdr>
            </w:div>
            <w:div w:id="1511601954">
              <w:marLeft w:val="0"/>
              <w:marRight w:val="0"/>
              <w:marTop w:val="0"/>
              <w:marBottom w:val="0"/>
              <w:divBdr>
                <w:top w:val="none" w:sz="0" w:space="0" w:color="auto"/>
                <w:left w:val="none" w:sz="0" w:space="0" w:color="auto"/>
                <w:bottom w:val="none" w:sz="0" w:space="0" w:color="auto"/>
                <w:right w:val="none" w:sz="0" w:space="0" w:color="auto"/>
              </w:divBdr>
            </w:div>
            <w:div w:id="514732922">
              <w:marLeft w:val="0"/>
              <w:marRight w:val="0"/>
              <w:marTop w:val="0"/>
              <w:marBottom w:val="0"/>
              <w:divBdr>
                <w:top w:val="none" w:sz="0" w:space="0" w:color="auto"/>
                <w:left w:val="none" w:sz="0" w:space="0" w:color="auto"/>
                <w:bottom w:val="none" w:sz="0" w:space="0" w:color="auto"/>
                <w:right w:val="none" w:sz="0" w:space="0" w:color="auto"/>
              </w:divBdr>
            </w:div>
            <w:div w:id="1922644024">
              <w:marLeft w:val="0"/>
              <w:marRight w:val="0"/>
              <w:marTop w:val="0"/>
              <w:marBottom w:val="0"/>
              <w:divBdr>
                <w:top w:val="none" w:sz="0" w:space="0" w:color="auto"/>
                <w:left w:val="none" w:sz="0" w:space="0" w:color="auto"/>
                <w:bottom w:val="none" w:sz="0" w:space="0" w:color="auto"/>
                <w:right w:val="none" w:sz="0" w:space="0" w:color="auto"/>
              </w:divBdr>
            </w:div>
            <w:div w:id="1569803506">
              <w:marLeft w:val="0"/>
              <w:marRight w:val="0"/>
              <w:marTop w:val="0"/>
              <w:marBottom w:val="0"/>
              <w:divBdr>
                <w:top w:val="none" w:sz="0" w:space="0" w:color="auto"/>
                <w:left w:val="none" w:sz="0" w:space="0" w:color="auto"/>
                <w:bottom w:val="none" w:sz="0" w:space="0" w:color="auto"/>
                <w:right w:val="none" w:sz="0" w:space="0" w:color="auto"/>
              </w:divBdr>
            </w:div>
            <w:div w:id="1876918225">
              <w:marLeft w:val="0"/>
              <w:marRight w:val="0"/>
              <w:marTop w:val="0"/>
              <w:marBottom w:val="0"/>
              <w:divBdr>
                <w:top w:val="none" w:sz="0" w:space="0" w:color="auto"/>
                <w:left w:val="none" w:sz="0" w:space="0" w:color="auto"/>
                <w:bottom w:val="none" w:sz="0" w:space="0" w:color="auto"/>
                <w:right w:val="none" w:sz="0" w:space="0" w:color="auto"/>
              </w:divBdr>
            </w:div>
            <w:div w:id="715928661">
              <w:marLeft w:val="0"/>
              <w:marRight w:val="0"/>
              <w:marTop w:val="0"/>
              <w:marBottom w:val="0"/>
              <w:divBdr>
                <w:top w:val="none" w:sz="0" w:space="0" w:color="auto"/>
                <w:left w:val="none" w:sz="0" w:space="0" w:color="auto"/>
                <w:bottom w:val="none" w:sz="0" w:space="0" w:color="auto"/>
                <w:right w:val="none" w:sz="0" w:space="0" w:color="auto"/>
              </w:divBdr>
            </w:div>
            <w:div w:id="944579389">
              <w:marLeft w:val="0"/>
              <w:marRight w:val="0"/>
              <w:marTop w:val="0"/>
              <w:marBottom w:val="0"/>
              <w:divBdr>
                <w:top w:val="none" w:sz="0" w:space="0" w:color="auto"/>
                <w:left w:val="none" w:sz="0" w:space="0" w:color="auto"/>
                <w:bottom w:val="none" w:sz="0" w:space="0" w:color="auto"/>
                <w:right w:val="none" w:sz="0" w:space="0" w:color="auto"/>
              </w:divBdr>
            </w:div>
            <w:div w:id="1962758025">
              <w:marLeft w:val="0"/>
              <w:marRight w:val="0"/>
              <w:marTop w:val="0"/>
              <w:marBottom w:val="0"/>
              <w:divBdr>
                <w:top w:val="none" w:sz="0" w:space="0" w:color="auto"/>
                <w:left w:val="none" w:sz="0" w:space="0" w:color="auto"/>
                <w:bottom w:val="none" w:sz="0" w:space="0" w:color="auto"/>
                <w:right w:val="none" w:sz="0" w:space="0" w:color="auto"/>
              </w:divBdr>
            </w:div>
            <w:div w:id="1754426617">
              <w:marLeft w:val="0"/>
              <w:marRight w:val="0"/>
              <w:marTop w:val="0"/>
              <w:marBottom w:val="0"/>
              <w:divBdr>
                <w:top w:val="none" w:sz="0" w:space="0" w:color="auto"/>
                <w:left w:val="none" w:sz="0" w:space="0" w:color="auto"/>
                <w:bottom w:val="none" w:sz="0" w:space="0" w:color="auto"/>
                <w:right w:val="none" w:sz="0" w:space="0" w:color="auto"/>
              </w:divBdr>
            </w:div>
            <w:div w:id="660236353">
              <w:marLeft w:val="0"/>
              <w:marRight w:val="0"/>
              <w:marTop w:val="0"/>
              <w:marBottom w:val="0"/>
              <w:divBdr>
                <w:top w:val="none" w:sz="0" w:space="0" w:color="auto"/>
                <w:left w:val="none" w:sz="0" w:space="0" w:color="auto"/>
                <w:bottom w:val="none" w:sz="0" w:space="0" w:color="auto"/>
                <w:right w:val="none" w:sz="0" w:space="0" w:color="auto"/>
              </w:divBdr>
            </w:div>
            <w:div w:id="1008405169">
              <w:marLeft w:val="0"/>
              <w:marRight w:val="0"/>
              <w:marTop w:val="0"/>
              <w:marBottom w:val="0"/>
              <w:divBdr>
                <w:top w:val="none" w:sz="0" w:space="0" w:color="auto"/>
                <w:left w:val="none" w:sz="0" w:space="0" w:color="auto"/>
                <w:bottom w:val="none" w:sz="0" w:space="0" w:color="auto"/>
                <w:right w:val="none" w:sz="0" w:space="0" w:color="auto"/>
              </w:divBdr>
            </w:div>
            <w:div w:id="678579364">
              <w:marLeft w:val="0"/>
              <w:marRight w:val="0"/>
              <w:marTop w:val="0"/>
              <w:marBottom w:val="0"/>
              <w:divBdr>
                <w:top w:val="none" w:sz="0" w:space="0" w:color="auto"/>
                <w:left w:val="none" w:sz="0" w:space="0" w:color="auto"/>
                <w:bottom w:val="none" w:sz="0" w:space="0" w:color="auto"/>
                <w:right w:val="none" w:sz="0" w:space="0" w:color="auto"/>
              </w:divBdr>
            </w:div>
            <w:div w:id="1242980578">
              <w:marLeft w:val="0"/>
              <w:marRight w:val="0"/>
              <w:marTop w:val="0"/>
              <w:marBottom w:val="0"/>
              <w:divBdr>
                <w:top w:val="none" w:sz="0" w:space="0" w:color="auto"/>
                <w:left w:val="none" w:sz="0" w:space="0" w:color="auto"/>
                <w:bottom w:val="none" w:sz="0" w:space="0" w:color="auto"/>
                <w:right w:val="none" w:sz="0" w:space="0" w:color="auto"/>
              </w:divBdr>
            </w:div>
            <w:div w:id="1385442331">
              <w:marLeft w:val="0"/>
              <w:marRight w:val="0"/>
              <w:marTop w:val="0"/>
              <w:marBottom w:val="0"/>
              <w:divBdr>
                <w:top w:val="none" w:sz="0" w:space="0" w:color="auto"/>
                <w:left w:val="none" w:sz="0" w:space="0" w:color="auto"/>
                <w:bottom w:val="none" w:sz="0" w:space="0" w:color="auto"/>
                <w:right w:val="none" w:sz="0" w:space="0" w:color="auto"/>
              </w:divBdr>
            </w:div>
            <w:div w:id="231044392">
              <w:marLeft w:val="0"/>
              <w:marRight w:val="0"/>
              <w:marTop w:val="0"/>
              <w:marBottom w:val="0"/>
              <w:divBdr>
                <w:top w:val="none" w:sz="0" w:space="0" w:color="auto"/>
                <w:left w:val="none" w:sz="0" w:space="0" w:color="auto"/>
                <w:bottom w:val="none" w:sz="0" w:space="0" w:color="auto"/>
                <w:right w:val="none" w:sz="0" w:space="0" w:color="auto"/>
              </w:divBdr>
            </w:div>
            <w:div w:id="1023553370">
              <w:marLeft w:val="0"/>
              <w:marRight w:val="0"/>
              <w:marTop w:val="0"/>
              <w:marBottom w:val="0"/>
              <w:divBdr>
                <w:top w:val="none" w:sz="0" w:space="0" w:color="auto"/>
                <w:left w:val="none" w:sz="0" w:space="0" w:color="auto"/>
                <w:bottom w:val="none" w:sz="0" w:space="0" w:color="auto"/>
                <w:right w:val="none" w:sz="0" w:space="0" w:color="auto"/>
              </w:divBdr>
            </w:div>
            <w:div w:id="502353412">
              <w:marLeft w:val="0"/>
              <w:marRight w:val="0"/>
              <w:marTop w:val="0"/>
              <w:marBottom w:val="0"/>
              <w:divBdr>
                <w:top w:val="none" w:sz="0" w:space="0" w:color="auto"/>
                <w:left w:val="none" w:sz="0" w:space="0" w:color="auto"/>
                <w:bottom w:val="none" w:sz="0" w:space="0" w:color="auto"/>
                <w:right w:val="none" w:sz="0" w:space="0" w:color="auto"/>
              </w:divBdr>
            </w:div>
            <w:div w:id="171070636">
              <w:marLeft w:val="0"/>
              <w:marRight w:val="0"/>
              <w:marTop w:val="0"/>
              <w:marBottom w:val="0"/>
              <w:divBdr>
                <w:top w:val="none" w:sz="0" w:space="0" w:color="auto"/>
                <w:left w:val="none" w:sz="0" w:space="0" w:color="auto"/>
                <w:bottom w:val="none" w:sz="0" w:space="0" w:color="auto"/>
                <w:right w:val="none" w:sz="0" w:space="0" w:color="auto"/>
              </w:divBdr>
            </w:div>
            <w:div w:id="1507936119">
              <w:marLeft w:val="0"/>
              <w:marRight w:val="0"/>
              <w:marTop w:val="0"/>
              <w:marBottom w:val="0"/>
              <w:divBdr>
                <w:top w:val="none" w:sz="0" w:space="0" w:color="auto"/>
                <w:left w:val="none" w:sz="0" w:space="0" w:color="auto"/>
                <w:bottom w:val="none" w:sz="0" w:space="0" w:color="auto"/>
                <w:right w:val="none" w:sz="0" w:space="0" w:color="auto"/>
              </w:divBdr>
            </w:div>
            <w:div w:id="1112166511">
              <w:marLeft w:val="0"/>
              <w:marRight w:val="0"/>
              <w:marTop w:val="0"/>
              <w:marBottom w:val="0"/>
              <w:divBdr>
                <w:top w:val="none" w:sz="0" w:space="0" w:color="auto"/>
                <w:left w:val="none" w:sz="0" w:space="0" w:color="auto"/>
                <w:bottom w:val="none" w:sz="0" w:space="0" w:color="auto"/>
                <w:right w:val="none" w:sz="0" w:space="0" w:color="auto"/>
              </w:divBdr>
            </w:div>
            <w:div w:id="1240218094">
              <w:marLeft w:val="0"/>
              <w:marRight w:val="0"/>
              <w:marTop w:val="0"/>
              <w:marBottom w:val="0"/>
              <w:divBdr>
                <w:top w:val="none" w:sz="0" w:space="0" w:color="auto"/>
                <w:left w:val="none" w:sz="0" w:space="0" w:color="auto"/>
                <w:bottom w:val="none" w:sz="0" w:space="0" w:color="auto"/>
                <w:right w:val="none" w:sz="0" w:space="0" w:color="auto"/>
              </w:divBdr>
            </w:div>
            <w:div w:id="1934237887">
              <w:marLeft w:val="0"/>
              <w:marRight w:val="0"/>
              <w:marTop w:val="0"/>
              <w:marBottom w:val="0"/>
              <w:divBdr>
                <w:top w:val="none" w:sz="0" w:space="0" w:color="auto"/>
                <w:left w:val="none" w:sz="0" w:space="0" w:color="auto"/>
                <w:bottom w:val="none" w:sz="0" w:space="0" w:color="auto"/>
                <w:right w:val="none" w:sz="0" w:space="0" w:color="auto"/>
              </w:divBdr>
            </w:div>
            <w:div w:id="1557159727">
              <w:marLeft w:val="0"/>
              <w:marRight w:val="0"/>
              <w:marTop w:val="0"/>
              <w:marBottom w:val="0"/>
              <w:divBdr>
                <w:top w:val="none" w:sz="0" w:space="0" w:color="auto"/>
                <w:left w:val="none" w:sz="0" w:space="0" w:color="auto"/>
                <w:bottom w:val="none" w:sz="0" w:space="0" w:color="auto"/>
                <w:right w:val="none" w:sz="0" w:space="0" w:color="auto"/>
              </w:divBdr>
            </w:div>
            <w:div w:id="1141997180">
              <w:marLeft w:val="0"/>
              <w:marRight w:val="0"/>
              <w:marTop w:val="0"/>
              <w:marBottom w:val="0"/>
              <w:divBdr>
                <w:top w:val="none" w:sz="0" w:space="0" w:color="auto"/>
                <w:left w:val="none" w:sz="0" w:space="0" w:color="auto"/>
                <w:bottom w:val="none" w:sz="0" w:space="0" w:color="auto"/>
                <w:right w:val="none" w:sz="0" w:space="0" w:color="auto"/>
              </w:divBdr>
            </w:div>
            <w:div w:id="2037194587">
              <w:marLeft w:val="0"/>
              <w:marRight w:val="0"/>
              <w:marTop w:val="0"/>
              <w:marBottom w:val="0"/>
              <w:divBdr>
                <w:top w:val="none" w:sz="0" w:space="0" w:color="auto"/>
                <w:left w:val="none" w:sz="0" w:space="0" w:color="auto"/>
                <w:bottom w:val="none" w:sz="0" w:space="0" w:color="auto"/>
                <w:right w:val="none" w:sz="0" w:space="0" w:color="auto"/>
              </w:divBdr>
            </w:div>
            <w:div w:id="1824269801">
              <w:marLeft w:val="0"/>
              <w:marRight w:val="0"/>
              <w:marTop w:val="0"/>
              <w:marBottom w:val="0"/>
              <w:divBdr>
                <w:top w:val="none" w:sz="0" w:space="0" w:color="auto"/>
                <w:left w:val="none" w:sz="0" w:space="0" w:color="auto"/>
                <w:bottom w:val="none" w:sz="0" w:space="0" w:color="auto"/>
                <w:right w:val="none" w:sz="0" w:space="0" w:color="auto"/>
              </w:divBdr>
            </w:div>
            <w:div w:id="1894458530">
              <w:marLeft w:val="0"/>
              <w:marRight w:val="0"/>
              <w:marTop w:val="0"/>
              <w:marBottom w:val="0"/>
              <w:divBdr>
                <w:top w:val="none" w:sz="0" w:space="0" w:color="auto"/>
                <w:left w:val="none" w:sz="0" w:space="0" w:color="auto"/>
                <w:bottom w:val="none" w:sz="0" w:space="0" w:color="auto"/>
                <w:right w:val="none" w:sz="0" w:space="0" w:color="auto"/>
              </w:divBdr>
            </w:div>
            <w:div w:id="1540900755">
              <w:marLeft w:val="0"/>
              <w:marRight w:val="0"/>
              <w:marTop w:val="0"/>
              <w:marBottom w:val="0"/>
              <w:divBdr>
                <w:top w:val="none" w:sz="0" w:space="0" w:color="auto"/>
                <w:left w:val="none" w:sz="0" w:space="0" w:color="auto"/>
                <w:bottom w:val="none" w:sz="0" w:space="0" w:color="auto"/>
                <w:right w:val="none" w:sz="0" w:space="0" w:color="auto"/>
              </w:divBdr>
            </w:div>
            <w:div w:id="1765956126">
              <w:marLeft w:val="0"/>
              <w:marRight w:val="0"/>
              <w:marTop w:val="0"/>
              <w:marBottom w:val="0"/>
              <w:divBdr>
                <w:top w:val="none" w:sz="0" w:space="0" w:color="auto"/>
                <w:left w:val="none" w:sz="0" w:space="0" w:color="auto"/>
                <w:bottom w:val="none" w:sz="0" w:space="0" w:color="auto"/>
                <w:right w:val="none" w:sz="0" w:space="0" w:color="auto"/>
              </w:divBdr>
            </w:div>
            <w:div w:id="1691369839">
              <w:marLeft w:val="0"/>
              <w:marRight w:val="0"/>
              <w:marTop w:val="0"/>
              <w:marBottom w:val="0"/>
              <w:divBdr>
                <w:top w:val="none" w:sz="0" w:space="0" w:color="auto"/>
                <w:left w:val="none" w:sz="0" w:space="0" w:color="auto"/>
                <w:bottom w:val="none" w:sz="0" w:space="0" w:color="auto"/>
                <w:right w:val="none" w:sz="0" w:space="0" w:color="auto"/>
              </w:divBdr>
            </w:div>
            <w:div w:id="1777554523">
              <w:marLeft w:val="0"/>
              <w:marRight w:val="0"/>
              <w:marTop w:val="0"/>
              <w:marBottom w:val="0"/>
              <w:divBdr>
                <w:top w:val="none" w:sz="0" w:space="0" w:color="auto"/>
                <w:left w:val="none" w:sz="0" w:space="0" w:color="auto"/>
                <w:bottom w:val="none" w:sz="0" w:space="0" w:color="auto"/>
                <w:right w:val="none" w:sz="0" w:space="0" w:color="auto"/>
              </w:divBdr>
            </w:div>
            <w:div w:id="1384981402">
              <w:marLeft w:val="0"/>
              <w:marRight w:val="0"/>
              <w:marTop w:val="0"/>
              <w:marBottom w:val="0"/>
              <w:divBdr>
                <w:top w:val="none" w:sz="0" w:space="0" w:color="auto"/>
                <w:left w:val="none" w:sz="0" w:space="0" w:color="auto"/>
                <w:bottom w:val="none" w:sz="0" w:space="0" w:color="auto"/>
                <w:right w:val="none" w:sz="0" w:space="0" w:color="auto"/>
              </w:divBdr>
            </w:div>
            <w:div w:id="1440296599">
              <w:marLeft w:val="0"/>
              <w:marRight w:val="0"/>
              <w:marTop w:val="0"/>
              <w:marBottom w:val="0"/>
              <w:divBdr>
                <w:top w:val="none" w:sz="0" w:space="0" w:color="auto"/>
                <w:left w:val="none" w:sz="0" w:space="0" w:color="auto"/>
                <w:bottom w:val="none" w:sz="0" w:space="0" w:color="auto"/>
                <w:right w:val="none" w:sz="0" w:space="0" w:color="auto"/>
              </w:divBdr>
            </w:div>
            <w:div w:id="1635015439">
              <w:marLeft w:val="0"/>
              <w:marRight w:val="0"/>
              <w:marTop w:val="0"/>
              <w:marBottom w:val="0"/>
              <w:divBdr>
                <w:top w:val="none" w:sz="0" w:space="0" w:color="auto"/>
                <w:left w:val="none" w:sz="0" w:space="0" w:color="auto"/>
                <w:bottom w:val="none" w:sz="0" w:space="0" w:color="auto"/>
                <w:right w:val="none" w:sz="0" w:space="0" w:color="auto"/>
              </w:divBdr>
            </w:div>
            <w:div w:id="2108691980">
              <w:marLeft w:val="0"/>
              <w:marRight w:val="0"/>
              <w:marTop w:val="0"/>
              <w:marBottom w:val="0"/>
              <w:divBdr>
                <w:top w:val="none" w:sz="0" w:space="0" w:color="auto"/>
                <w:left w:val="none" w:sz="0" w:space="0" w:color="auto"/>
                <w:bottom w:val="none" w:sz="0" w:space="0" w:color="auto"/>
                <w:right w:val="none" w:sz="0" w:space="0" w:color="auto"/>
              </w:divBdr>
            </w:div>
            <w:div w:id="1486973568">
              <w:marLeft w:val="0"/>
              <w:marRight w:val="0"/>
              <w:marTop w:val="0"/>
              <w:marBottom w:val="0"/>
              <w:divBdr>
                <w:top w:val="none" w:sz="0" w:space="0" w:color="auto"/>
                <w:left w:val="none" w:sz="0" w:space="0" w:color="auto"/>
                <w:bottom w:val="none" w:sz="0" w:space="0" w:color="auto"/>
                <w:right w:val="none" w:sz="0" w:space="0" w:color="auto"/>
              </w:divBdr>
            </w:div>
            <w:div w:id="1651520899">
              <w:marLeft w:val="0"/>
              <w:marRight w:val="0"/>
              <w:marTop w:val="0"/>
              <w:marBottom w:val="0"/>
              <w:divBdr>
                <w:top w:val="none" w:sz="0" w:space="0" w:color="auto"/>
                <w:left w:val="none" w:sz="0" w:space="0" w:color="auto"/>
                <w:bottom w:val="none" w:sz="0" w:space="0" w:color="auto"/>
                <w:right w:val="none" w:sz="0" w:space="0" w:color="auto"/>
              </w:divBdr>
            </w:div>
            <w:div w:id="119348555">
              <w:marLeft w:val="0"/>
              <w:marRight w:val="0"/>
              <w:marTop w:val="0"/>
              <w:marBottom w:val="0"/>
              <w:divBdr>
                <w:top w:val="none" w:sz="0" w:space="0" w:color="auto"/>
                <w:left w:val="none" w:sz="0" w:space="0" w:color="auto"/>
                <w:bottom w:val="none" w:sz="0" w:space="0" w:color="auto"/>
                <w:right w:val="none" w:sz="0" w:space="0" w:color="auto"/>
              </w:divBdr>
            </w:div>
            <w:div w:id="1756319911">
              <w:marLeft w:val="0"/>
              <w:marRight w:val="0"/>
              <w:marTop w:val="0"/>
              <w:marBottom w:val="0"/>
              <w:divBdr>
                <w:top w:val="none" w:sz="0" w:space="0" w:color="auto"/>
                <w:left w:val="none" w:sz="0" w:space="0" w:color="auto"/>
                <w:bottom w:val="none" w:sz="0" w:space="0" w:color="auto"/>
                <w:right w:val="none" w:sz="0" w:space="0" w:color="auto"/>
              </w:divBdr>
            </w:div>
            <w:div w:id="618530868">
              <w:marLeft w:val="0"/>
              <w:marRight w:val="0"/>
              <w:marTop w:val="0"/>
              <w:marBottom w:val="0"/>
              <w:divBdr>
                <w:top w:val="none" w:sz="0" w:space="0" w:color="auto"/>
                <w:left w:val="none" w:sz="0" w:space="0" w:color="auto"/>
                <w:bottom w:val="none" w:sz="0" w:space="0" w:color="auto"/>
                <w:right w:val="none" w:sz="0" w:space="0" w:color="auto"/>
              </w:divBdr>
            </w:div>
            <w:div w:id="802427754">
              <w:marLeft w:val="0"/>
              <w:marRight w:val="0"/>
              <w:marTop w:val="0"/>
              <w:marBottom w:val="0"/>
              <w:divBdr>
                <w:top w:val="none" w:sz="0" w:space="0" w:color="auto"/>
                <w:left w:val="none" w:sz="0" w:space="0" w:color="auto"/>
                <w:bottom w:val="none" w:sz="0" w:space="0" w:color="auto"/>
                <w:right w:val="none" w:sz="0" w:space="0" w:color="auto"/>
              </w:divBdr>
            </w:div>
            <w:div w:id="1433159219">
              <w:marLeft w:val="0"/>
              <w:marRight w:val="0"/>
              <w:marTop w:val="0"/>
              <w:marBottom w:val="0"/>
              <w:divBdr>
                <w:top w:val="none" w:sz="0" w:space="0" w:color="auto"/>
                <w:left w:val="none" w:sz="0" w:space="0" w:color="auto"/>
                <w:bottom w:val="none" w:sz="0" w:space="0" w:color="auto"/>
                <w:right w:val="none" w:sz="0" w:space="0" w:color="auto"/>
              </w:divBdr>
            </w:div>
            <w:div w:id="850795132">
              <w:marLeft w:val="0"/>
              <w:marRight w:val="0"/>
              <w:marTop w:val="0"/>
              <w:marBottom w:val="0"/>
              <w:divBdr>
                <w:top w:val="none" w:sz="0" w:space="0" w:color="auto"/>
                <w:left w:val="none" w:sz="0" w:space="0" w:color="auto"/>
                <w:bottom w:val="none" w:sz="0" w:space="0" w:color="auto"/>
                <w:right w:val="none" w:sz="0" w:space="0" w:color="auto"/>
              </w:divBdr>
            </w:div>
            <w:div w:id="67534185">
              <w:marLeft w:val="0"/>
              <w:marRight w:val="0"/>
              <w:marTop w:val="0"/>
              <w:marBottom w:val="0"/>
              <w:divBdr>
                <w:top w:val="none" w:sz="0" w:space="0" w:color="auto"/>
                <w:left w:val="none" w:sz="0" w:space="0" w:color="auto"/>
                <w:bottom w:val="none" w:sz="0" w:space="0" w:color="auto"/>
                <w:right w:val="none" w:sz="0" w:space="0" w:color="auto"/>
              </w:divBdr>
            </w:div>
            <w:div w:id="1516379217">
              <w:marLeft w:val="0"/>
              <w:marRight w:val="0"/>
              <w:marTop w:val="0"/>
              <w:marBottom w:val="0"/>
              <w:divBdr>
                <w:top w:val="none" w:sz="0" w:space="0" w:color="auto"/>
                <w:left w:val="none" w:sz="0" w:space="0" w:color="auto"/>
                <w:bottom w:val="none" w:sz="0" w:space="0" w:color="auto"/>
                <w:right w:val="none" w:sz="0" w:space="0" w:color="auto"/>
              </w:divBdr>
            </w:div>
            <w:div w:id="1700083213">
              <w:marLeft w:val="0"/>
              <w:marRight w:val="0"/>
              <w:marTop w:val="0"/>
              <w:marBottom w:val="0"/>
              <w:divBdr>
                <w:top w:val="none" w:sz="0" w:space="0" w:color="auto"/>
                <w:left w:val="none" w:sz="0" w:space="0" w:color="auto"/>
                <w:bottom w:val="none" w:sz="0" w:space="0" w:color="auto"/>
                <w:right w:val="none" w:sz="0" w:space="0" w:color="auto"/>
              </w:divBdr>
            </w:div>
            <w:div w:id="472909214">
              <w:marLeft w:val="0"/>
              <w:marRight w:val="0"/>
              <w:marTop w:val="0"/>
              <w:marBottom w:val="0"/>
              <w:divBdr>
                <w:top w:val="none" w:sz="0" w:space="0" w:color="auto"/>
                <w:left w:val="none" w:sz="0" w:space="0" w:color="auto"/>
                <w:bottom w:val="none" w:sz="0" w:space="0" w:color="auto"/>
                <w:right w:val="none" w:sz="0" w:space="0" w:color="auto"/>
              </w:divBdr>
            </w:div>
            <w:div w:id="20592586">
              <w:marLeft w:val="0"/>
              <w:marRight w:val="0"/>
              <w:marTop w:val="0"/>
              <w:marBottom w:val="0"/>
              <w:divBdr>
                <w:top w:val="none" w:sz="0" w:space="0" w:color="auto"/>
                <w:left w:val="none" w:sz="0" w:space="0" w:color="auto"/>
                <w:bottom w:val="none" w:sz="0" w:space="0" w:color="auto"/>
                <w:right w:val="none" w:sz="0" w:space="0" w:color="auto"/>
              </w:divBdr>
            </w:div>
            <w:div w:id="1678657022">
              <w:marLeft w:val="0"/>
              <w:marRight w:val="0"/>
              <w:marTop w:val="0"/>
              <w:marBottom w:val="0"/>
              <w:divBdr>
                <w:top w:val="none" w:sz="0" w:space="0" w:color="auto"/>
                <w:left w:val="none" w:sz="0" w:space="0" w:color="auto"/>
                <w:bottom w:val="none" w:sz="0" w:space="0" w:color="auto"/>
                <w:right w:val="none" w:sz="0" w:space="0" w:color="auto"/>
              </w:divBdr>
            </w:div>
            <w:div w:id="83704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5293">
      <w:bodyDiv w:val="1"/>
      <w:marLeft w:val="0"/>
      <w:marRight w:val="0"/>
      <w:marTop w:val="0"/>
      <w:marBottom w:val="0"/>
      <w:divBdr>
        <w:top w:val="none" w:sz="0" w:space="0" w:color="auto"/>
        <w:left w:val="none" w:sz="0" w:space="0" w:color="auto"/>
        <w:bottom w:val="none" w:sz="0" w:space="0" w:color="auto"/>
        <w:right w:val="none" w:sz="0" w:space="0" w:color="auto"/>
      </w:divBdr>
      <w:divsChild>
        <w:div w:id="1216354407">
          <w:marLeft w:val="0"/>
          <w:marRight w:val="0"/>
          <w:marTop w:val="0"/>
          <w:marBottom w:val="0"/>
          <w:divBdr>
            <w:top w:val="none" w:sz="0" w:space="0" w:color="auto"/>
            <w:left w:val="none" w:sz="0" w:space="0" w:color="auto"/>
            <w:bottom w:val="none" w:sz="0" w:space="0" w:color="auto"/>
            <w:right w:val="none" w:sz="0" w:space="0" w:color="auto"/>
          </w:divBdr>
          <w:divsChild>
            <w:div w:id="445200134">
              <w:marLeft w:val="0"/>
              <w:marRight w:val="0"/>
              <w:marTop w:val="0"/>
              <w:marBottom w:val="0"/>
              <w:divBdr>
                <w:top w:val="none" w:sz="0" w:space="0" w:color="auto"/>
                <w:left w:val="none" w:sz="0" w:space="0" w:color="auto"/>
                <w:bottom w:val="none" w:sz="0" w:space="0" w:color="auto"/>
                <w:right w:val="none" w:sz="0" w:space="0" w:color="auto"/>
              </w:divBdr>
            </w:div>
            <w:div w:id="1921021472">
              <w:marLeft w:val="0"/>
              <w:marRight w:val="0"/>
              <w:marTop w:val="0"/>
              <w:marBottom w:val="0"/>
              <w:divBdr>
                <w:top w:val="none" w:sz="0" w:space="0" w:color="auto"/>
                <w:left w:val="none" w:sz="0" w:space="0" w:color="auto"/>
                <w:bottom w:val="none" w:sz="0" w:space="0" w:color="auto"/>
                <w:right w:val="none" w:sz="0" w:space="0" w:color="auto"/>
              </w:divBdr>
            </w:div>
            <w:div w:id="1278876994">
              <w:marLeft w:val="0"/>
              <w:marRight w:val="0"/>
              <w:marTop w:val="0"/>
              <w:marBottom w:val="0"/>
              <w:divBdr>
                <w:top w:val="none" w:sz="0" w:space="0" w:color="auto"/>
                <w:left w:val="none" w:sz="0" w:space="0" w:color="auto"/>
                <w:bottom w:val="none" w:sz="0" w:space="0" w:color="auto"/>
                <w:right w:val="none" w:sz="0" w:space="0" w:color="auto"/>
              </w:divBdr>
            </w:div>
            <w:div w:id="2039818538">
              <w:marLeft w:val="0"/>
              <w:marRight w:val="0"/>
              <w:marTop w:val="0"/>
              <w:marBottom w:val="0"/>
              <w:divBdr>
                <w:top w:val="none" w:sz="0" w:space="0" w:color="auto"/>
                <w:left w:val="none" w:sz="0" w:space="0" w:color="auto"/>
                <w:bottom w:val="none" w:sz="0" w:space="0" w:color="auto"/>
                <w:right w:val="none" w:sz="0" w:space="0" w:color="auto"/>
              </w:divBdr>
            </w:div>
            <w:div w:id="1337345916">
              <w:marLeft w:val="0"/>
              <w:marRight w:val="0"/>
              <w:marTop w:val="0"/>
              <w:marBottom w:val="0"/>
              <w:divBdr>
                <w:top w:val="none" w:sz="0" w:space="0" w:color="auto"/>
                <w:left w:val="none" w:sz="0" w:space="0" w:color="auto"/>
                <w:bottom w:val="none" w:sz="0" w:space="0" w:color="auto"/>
                <w:right w:val="none" w:sz="0" w:space="0" w:color="auto"/>
              </w:divBdr>
            </w:div>
            <w:div w:id="1812551489">
              <w:marLeft w:val="0"/>
              <w:marRight w:val="0"/>
              <w:marTop w:val="0"/>
              <w:marBottom w:val="0"/>
              <w:divBdr>
                <w:top w:val="none" w:sz="0" w:space="0" w:color="auto"/>
                <w:left w:val="none" w:sz="0" w:space="0" w:color="auto"/>
                <w:bottom w:val="none" w:sz="0" w:space="0" w:color="auto"/>
                <w:right w:val="none" w:sz="0" w:space="0" w:color="auto"/>
              </w:divBdr>
            </w:div>
            <w:div w:id="146438022">
              <w:marLeft w:val="0"/>
              <w:marRight w:val="0"/>
              <w:marTop w:val="0"/>
              <w:marBottom w:val="0"/>
              <w:divBdr>
                <w:top w:val="none" w:sz="0" w:space="0" w:color="auto"/>
                <w:left w:val="none" w:sz="0" w:space="0" w:color="auto"/>
                <w:bottom w:val="none" w:sz="0" w:space="0" w:color="auto"/>
                <w:right w:val="none" w:sz="0" w:space="0" w:color="auto"/>
              </w:divBdr>
            </w:div>
            <w:div w:id="18586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7599">
      <w:bodyDiv w:val="1"/>
      <w:marLeft w:val="0"/>
      <w:marRight w:val="0"/>
      <w:marTop w:val="0"/>
      <w:marBottom w:val="0"/>
      <w:divBdr>
        <w:top w:val="none" w:sz="0" w:space="0" w:color="auto"/>
        <w:left w:val="none" w:sz="0" w:space="0" w:color="auto"/>
        <w:bottom w:val="none" w:sz="0" w:space="0" w:color="auto"/>
        <w:right w:val="none" w:sz="0" w:space="0" w:color="auto"/>
      </w:divBdr>
    </w:div>
    <w:div w:id="1003045936">
      <w:bodyDiv w:val="1"/>
      <w:marLeft w:val="0"/>
      <w:marRight w:val="0"/>
      <w:marTop w:val="0"/>
      <w:marBottom w:val="0"/>
      <w:divBdr>
        <w:top w:val="none" w:sz="0" w:space="0" w:color="auto"/>
        <w:left w:val="none" w:sz="0" w:space="0" w:color="auto"/>
        <w:bottom w:val="none" w:sz="0" w:space="0" w:color="auto"/>
        <w:right w:val="none" w:sz="0" w:space="0" w:color="auto"/>
      </w:divBdr>
    </w:div>
    <w:div w:id="1018003321">
      <w:bodyDiv w:val="1"/>
      <w:marLeft w:val="0"/>
      <w:marRight w:val="0"/>
      <w:marTop w:val="0"/>
      <w:marBottom w:val="0"/>
      <w:divBdr>
        <w:top w:val="none" w:sz="0" w:space="0" w:color="auto"/>
        <w:left w:val="none" w:sz="0" w:space="0" w:color="auto"/>
        <w:bottom w:val="none" w:sz="0" w:space="0" w:color="auto"/>
        <w:right w:val="none" w:sz="0" w:space="0" w:color="auto"/>
      </w:divBdr>
      <w:divsChild>
        <w:div w:id="1825465246">
          <w:marLeft w:val="0"/>
          <w:marRight w:val="0"/>
          <w:marTop w:val="0"/>
          <w:marBottom w:val="0"/>
          <w:divBdr>
            <w:top w:val="none" w:sz="0" w:space="0" w:color="auto"/>
            <w:left w:val="none" w:sz="0" w:space="0" w:color="auto"/>
            <w:bottom w:val="none" w:sz="0" w:space="0" w:color="auto"/>
            <w:right w:val="none" w:sz="0" w:space="0" w:color="auto"/>
          </w:divBdr>
          <w:divsChild>
            <w:div w:id="2027904227">
              <w:marLeft w:val="0"/>
              <w:marRight w:val="0"/>
              <w:marTop w:val="0"/>
              <w:marBottom w:val="0"/>
              <w:divBdr>
                <w:top w:val="none" w:sz="0" w:space="0" w:color="auto"/>
                <w:left w:val="none" w:sz="0" w:space="0" w:color="auto"/>
                <w:bottom w:val="none" w:sz="0" w:space="0" w:color="auto"/>
                <w:right w:val="none" w:sz="0" w:space="0" w:color="auto"/>
              </w:divBdr>
            </w:div>
            <w:div w:id="443579506">
              <w:marLeft w:val="0"/>
              <w:marRight w:val="0"/>
              <w:marTop w:val="0"/>
              <w:marBottom w:val="0"/>
              <w:divBdr>
                <w:top w:val="none" w:sz="0" w:space="0" w:color="auto"/>
                <w:left w:val="none" w:sz="0" w:space="0" w:color="auto"/>
                <w:bottom w:val="none" w:sz="0" w:space="0" w:color="auto"/>
                <w:right w:val="none" w:sz="0" w:space="0" w:color="auto"/>
              </w:divBdr>
            </w:div>
            <w:div w:id="1219829309">
              <w:marLeft w:val="0"/>
              <w:marRight w:val="0"/>
              <w:marTop w:val="0"/>
              <w:marBottom w:val="0"/>
              <w:divBdr>
                <w:top w:val="none" w:sz="0" w:space="0" w:color="auto"/>
                <w:left w:val="none" w:sz="0" w:space="0" w:color="auto"/>
                <w:bottom w:val="none" w:sz="0" w:space="0" w:color="auto"/>
                <w:right w:val="none" w:sz="0" w:space="0" w:color="auto"/>
              </w:divBdr>
            </w:div>
            <w:div w:id="733553963">
              <w:marLeft w:val="0"/>
              <w:marRight w:val="0"/>
              <w:marTop w:val="0"/>
              <w:marBottom w:val="0"/>
              <w:divBdr>
                <w:top w:val="none" w:sz="0" w:space="0" w:color="auto"/>
                <w:left w:val="none" w:sz="0" w:space="0" w:color="auto"/>
                <w:bottom w:val="none" w:sz="0" w:space="0" w:color="auto"/>
                <w:right w:val="none" w:sz="0" w:space="0" w:color="auto"/>
              </w:divBdr>
            </w:div>
            <w:div w:id="1952742925">
              <w:marLeft w:val="0"/>
              <w:marRight w:val="0"/>
              <w:marTop w:val="0"/>
              <w:marBottom w:val="0"/>
              <w:divBdr>
                <w:top w:val="none" w:sz="0" w:space="0" w:color="auto"/>
                <w:left w:val="none" w:sz="0" w:space="0" w:color="auto"/>
                <w:bottom w:val="none" w:sz="0" w:space="0" w:color="auto"/>
                <w:right w:val="none" w:sz="0" w:space="0" w:color="auto"/>
              </w:divBdr>
            </w:div>
            <w:div w:id="2018801368">
              <w:marLeft w:val="0"/>
              <w:marRight w:val="0"/>
              <w:marTop w:val="0"/>
              <w:marBottom w:val="0"/>
              <w:divBdr>
                <w:top w:val="none" w:sz="0" w:space="0" w:color="auto"/>
                <w:left w:val="none" w:sz="0" w:space="0" w:color="auto"/>
                <w:bottom w:val="none" w:sz="0" w:space="0" w:color="auto"/>
                <w:right w:val="none" w:sz="0" w:space="0" w:color="auto"/>
              </w:divBdr>
            </w:div>
            <w:div w:id="1926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2612">
      <w:bodyDiv w:val="1"/>
      <w:marLeft w:val="0"/>
      <w:marRight w:val="0"/>
      <w:marTop w:val="0"/>
      <w:marBottom w:val="0"/>
      <w:divBdr>
        <w:top w:val="none" w:sz="0" w:space="0" w:color="auto"/>
        <w:left w:val="none" w:sz="0" w:space="0" w:color="auto"/>
        <w:bottom w:val="none" w:sz="0" w:space="0" w:color="auto"/>
        <w:right w:val="none" w:sz="0" w:space="0" w:color="auto"/>
      </w:divBdr>
    </w:div>
    <w:div w:id="1144347410">
      <w:bodyDiv w:val="1"/>
      <w:marLeft w:val="0"/>
      <w:marRight w:val="0"/>
      <w:marTop w:val="0"/>
      <w:marBottom w:val="0"/>
      <w:divBdr>
        <w:top w:val="none" w:sz="0" w:space="0" w:color="auto"/>
        <w:left w:val="none" w:sz="0" w:space="0" w:color="auto"/>
        <w:bottom w:val="none" w:sz="0" w:space="0" w:color="auto"/>
        <w:right w:val="none" w:sz="0" w:space="0" w:color="auto"/>
      </w:divBdr>
      <w:divsChild>
        <w:div w:id="1041440602">
          <w:marLeft w:val="0"/>
          <w:marRight w:val="0"/>
          <w:marTop w:val="0"/>
          <w:marBottom w:val="0"/>
          <w:divBdr>
            <w:top w:val="none" w:sz="0" w:space="0" w:color="auto"/>
            <w:left w:val="none" w:sz="0" w:space="0" w:color="auto"/>
            <w:bottom w:val="none" w:sz="0" w:space="0" w:color="auto"/>
            <w:right w:val="none" w:sz="0" w:space="0" w:color="auto"/>
          </w:divBdr>
          <w:divsChild>
            <w:div w:id="14355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9435">
      <w:bodyDiv w:val="1"/>
      <w:marLeft w:val="0"/>
      <w:marRight w:val="0"/>
      <w:marTop w:val="0"/>
      <w:marBottom w:val="0"/>
      <w:divBdr>
        <w:top w:val="none" w:sz="0" w:space="0" w:color="auto"/>
        <w:left w:val="none" w:sz="0" w:space="0" w:color="auto"/>
        <w:bottom w:val="none" w:sz="0" w:space="0" w:color="auto"/>
        <w:right w:val="none" w:sz="0" w:space="0" w:color="auto"/>
      </w:divBdr>
    </w:div>
    <w:div w:id="1196499644">
      <w:bodyDiv w:val="1"/>
      <w:marLeft w:val="0"/>
      <w:marRight w:val="0"/>
      <w:marTop w:val="0"/>
      <w:marBottom w:val="0"/>
      <w:divBdr>
        <w:top w:val="none" w:sz="0" w:space="0" w:color="auto"/>
        <w:left w:val="none" w:sz="0" w:space="0" w:color="auto"/>
        <w:bottom w:val="none" w:sz="0" w:space="0" w:color="auto"/>
        <w:right w:val="none" w:sz="0" w:space="0" w:color="auto"/>
      </w:divBdr>
      <w:divsChild>
        <w:div w:id="1356493040">
          <w:marLeft w:val="0"/>
          <w:marRight w:val="0"/>
          <w:marTop w:val="0"/>
          <w:marBottom w:val="0"/>
          <w:divBdr>
            <w:top w:val="none" w:sz="0" w:space="0" w:color="auto"/>
            <w:left w:val="none" w:sz="0" w:space="0" w:color="auto"/>
            <w:bottom w:val="none" w:sz="0" w:space="0" w:color="auto"/>
            <w:right w:val="none" w:sz="0" w:space="0" w:color="auto"/>
          </w:divBdr>
          <w:divsChild>
            <w:div w:id="47998444">
              <w:marLeft w:val="0"/>
              <w:marRight w:val="0"/>
              <w:marTop w:val="0"/>
              <w:marBottom w:val="0"/>
              <w:divBdr>
                <w:top w:val="none" w:sz="0" w:space="0" w:color="auto"/>
                <w:left w:val="none" w:sz="0" w:space="0" w:color="auto"/>
                <w:bottom w:val="none" w:sz="0" w:space="0" w:color="auto"/>
                <w:right w:val="none" w:sz="0" w:space="0" w:color="auto"/>
              </w:divBdr>
            </w:div>
            <w:div w:id="908267455">
              <w:marLeft w:val="0"/>
              <w:marRight w:val="0"/>
              <w:marTop w:val="0"/>
              <w:marBottom w:val="0"/>
              <w:divBdr>
                <w:top w:val="none" w:sz="0" w:space="0" w:color="auto"/>
                <w:left w:val="none" w:sz="0" w:space="0" w:color="auto"/>
                <w:bottom w:val="none" w:sz="0" w:space="0" w:color="auto"/>
                <w:right w:val="none" w:sz="0" w:space="0" w:color="auto"/>
              </w:divBdr>
            </w:div>
            <w:div w:id="216363305">
              <w:marLeft w:val="0"/>
              <w:marRight w:val="0"/>
              <w:marTop w:val="0"/>
              <w:marBottom w:val="0"/>
              <w:divBdr>
                <w:top w:val="none" w:sz="0" w:space="0" w:color="auto"/>
                <w:left w:val="none" w:sz="0" w:space="0" w:color="auto"/>
                <w:bottom w:val="none" w:sz="0" w:space="0" w:color="auto"/>
                <w:right w:val="none" w:sz="0" w:space="0" w:color="auto"/>
              </w:divBdr>
            </w:div>
            <w:div w:id="1315915756">
              <w:marLeft w:val="0"/>
              <w:marRight w:val="0"/>
              <w:marTop w:val="0"/>
              <w:marBottom w:val="0"/>
              <w:divBdr>
                <w:top w:val="none" w:sz="0" w:space="0" w:color="auto"/>
                <w:left w:val="none" w:sz="0" w:space="0" w:color="auto"/>
                <w:bottom w:val="none" w:sz="0" w:space="0" w:color="auto"/>
                <w:right w:val="none" w:sz="0" w:space="0" w:color="auto"/>
              </w:divBdr>
            </w:div>
            <w:div w:id="1391268624">
              <w:marLeft w:val="0"/>
              <w:marRight w:val="0"/>
              <w:marTop w:val="0"/>
              <w:marBottom w:val="0"/>
              <w:divBdr>
                <w:top w:val="none" w:sz="0" w:space="0" w:color="auto"/>
                <w:left w:val="none" w:sz="0" w:space="0" w:color="auto"/>
                <w:bottom w:val="none" w:sz="0" w:space="0" w:color="auto"/>
                <w:right w:val="none" w:sz="0" w:space="0" w:color="auto"/>
              </w:divBdr>
            </w:div>
            <w:div w:id="1513569482">
              <w:marLeft w:val="0"/>
              <w:marRight w:val="0"/>
              <w:marTop w:val="0"/>
              <w:marBottom w:val="0"/>
              <w:divBdr>
                <w:top w:val="none" w:sz="0" w:space="0" w:color="auto"/>
                <w:left w:val="none" w:sz="0" w:space="0" w:color="auto"/>
                <w:bottom w:val="none" w:sz="0" w:space="0" w:color="auto"/>
                <w:right w:val="none" w:sz="0" w:space="0" w:color="auto"/>
              </w:divBdr>
            </w:div>
            <w:div w:id="505360639">
              <w:marLeft w:val="0"/>
              <w:marRight w:val="0"/>
              <w:marTop w:val="0"/>
              <w:marBottom w:val="0"/>
              <w:divBdr>
                <w:top w:val="none" w:sz="0" w:space="0" w:color="auto"/>
                <w:left w:val="none" w:sz="0" w:space="0" w:color="auto"/>
                <w:bottom w:val="none" w:sz="0" w:space="0" w:color="auto"/>
                <w:right w:val="none" w:sz="0" w:space="0" w:color="auto"/>
              </w:divBdr>
            </w:div>
            <w:div w:id="815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3852">
      <w:bodyDiv w:val="1"/>
      <w:marLeft w:val="0"/>
      <w:marRight w:val="0"/>
      <w:marTop w:val="0"/>
      <w:marBottom w:val="0"/>
      <w:divBdr>
        <w:top w:val="none" w:sz="0" w:space="0" w:color="auto"/>
        <w:left w:val="none" w:sz="0" w:space="0" w:color="auto"/>
        <w:bottom w:val="none" w:sz="0" w:space="0" w:color="auto"/>
        <w:right w:val="none" w:sz="0" w:space="0" w:color="auto"/>
      </w:divBdr>
      <w:divsChild>
        <w:div w:id="1653022077">
          <w:marLeft w:val="0"/>
          <w:marRight w:val="0"/>
          <w:marTop w:val="0"/>
          <w:marBottom w:val="0"/>
          <w:divBdr>
            <w:top w:val="none" w:sz="0" w:space="0" w:color="auto"/>
            <w:left w:val="none" w:sz="0" w:space="0" w:color="auto"/>
            <w:bottom w:val="none" w:sz="0" w:space="0" w:color="auto"/>
            <w:right w:val="none" w:sz="0" w:space="0" w:color="auto"/>
          </w:divBdr>
          <w:divsChild>
            <w:div w:id="1826047694">
              <w:marLeft w:val="0"/>
              <w:marRight w:val="0"/>
              <w:marTop w:val="0"/>
              <w:marBottom w:val="0"/>
              <w:divBdr>
                <w:top w:val="none" w:sz="0" w:space="0" w:color="auto"/>
                <w:left w:val="none" w:sz="0" w:space="0" w:color="auto"/>
                <w:bottom w:val="none" w:sz="0" w:space="0" w:color="auto"/>
                <w:right w:val="none" w:sz="0" w:space="0" w:color="auto"/>
              </w:divBdr>
            </w:div>
            <w:div w:id="2079673118">
              <w:marLeft w:val="0"/>
              <w:marRight w:val="0"/>
              <w:marTop w:val="0"/>
              <w:marBottom w:val="0"/>
              <w:divBdr>
                <w:top w:val="none" w:sz="0" w:space="0" w:color="auto"/>
                <w:left w:val="none" w:sz="0" w:space="0" w:color="auto"/>
                <w:bottom w:val="none" w:sz="0" w:space="0" w:color="auto"/>
                <w:right w:val="none" w:sz="0" w:space="0" w:color="auto"/>
              </w:divBdr>
            </w:div>
            <w:div w:id="1728333118">
              <w:marLeft w:val="0"/>
              <w:marRight w:val="0"/>
              <w:marTop w:val="0"/>
              <w:marBottom w:val="0"/>
              <w:divBdr>
                <w:top w:val="none" w:sz="0" w:space="0" w:color="auto"/>
                <w:left w:val="none" w:sz="0" w:space="0" w:color="auto"/>
                <w:bottom w:val="none" w:sz="0" w:space="0" w:color="auto"/>
                <w:right w:val="none" w:sz="0" w:space="0" w:color="auto"/>
              </w:divBdr>
            </w:div>
            <w:div w:id="1735659909">
              <w:marLeft w:val="0"/>
              <w:marRight w:val="0"/>
              <w:marTop w:val="0"/>
              <w:marBottom w:val="0"/>
              <w:divBdr>
                <w:top w:val="none" w:sz="0" w:space="0" w:color="auto"/>
                <w:left w:val="none" w:sz="0" w:space="0" w:color="auto"/>
                <w:bottom w:val="none" w:sz="0" w:space="0" w:color="auto"/>
                <w:right w:val="none" w:sz="0" w:space="0" w:color="auto"/>
              </w:divBdr>
            </w:div>
            <w:div w:id="803548963">
              <w:marLeft w:val="0"/>
              <w:marRight w:val="0"/>
              <w:marTop w:val="0"/>
              <w:marBottom w:val="0"/>
              <w:divBdr>
                <w:top w:val="none" w:sz="0" w:space="0" w:color="auto"/>
                <w:left w:val="none" w:sz="0" w:space="0" w:color="auto"/>
                <w:bottom w:val="none" w:sz="0" w:space="0" w:color="auto"/>
                <w:right w:val="none" w:sz="0" w:space="0" w:color="auto"/>
              </w:divBdr>
            </w:div>
            <w:div w:id="1781145349">
              <w:marLeft w:val="0"/>
              <w:marRight w:val="0"/>
              <w:marTop w:val="0"/>
              <w:marBottom w:val="0"/>
              <w:divBdr>
                <w:top w:val="none" w:sz="0" w:space="0" w:color="auto"/>
                <w:left w:val="none" w:sz="0" w:space="0" w:color="auto"/>
                <w:bottom w:val="none" w:sz="0" w:space="0" w:color="auto"/>
                <w:right w:val="none" w:sz="0" w:space="0" w:color="auto"/>
              </w:divBdr>
            </w:div>
            <w:div w:id="445925393">
              <w:marLeft w:val="0"/>
              <w:marRight w:val="0"/>
              <w:marTop w:val="0"/>
              <w:marBottom w:val="0"/>
              <w:divBdr>
                <w:top w:val="none" w:sz="0" w:space="0" w:color="auto"/>
                <w:left w:val="none" w:sz="0" w:space="0" w:color="auto"/>
                <w:bottom w:val="none" w:sz="0" w:space="0" w:color="auto"/>
                <w:right w:val="none" w:sz="0" w:space="0" w:color="auto"/>
              </w:divBdr>
            </w:div>
            <w:div w:id="1525287330">
              <w:marLeft w:val="0"/>
              <w:marRight w:val="0"/>
              <w:marTop w:val="0"/>
              <w:marBottom w:val="0"/>
              <w:divBdr>
                <w:top w:val="none" w:sz="0" w:space="0" w:color="auto"/>
                <w:left w:val="none" w:sz="0" w:space="0" w:color="auto"/>
                <w:bottom w:val="none" w:sz="0" w:space="0" w:color="auto"/>
                <w:right w:val="none" w:sz="0" w:space="0" w:color="auto"/>
              </w:divBdr>
            </w:div>
            <w:div w:id="153573573">
              <w:marLeft w:val="0"/>
              <w:marRight w:val="0"/>
              <w:marTop w:val="0"/>
              <w:marBottom w:val="0"/>
              <w:divBdr>
                <w:top w:val="none" w:sz="0" w:space="0" w:color="auto"/>
                <w:left w:val="none" w:sz="0" w:space="0" w:color="auto"/>
                <w:bottom w:val="none" w:sz="0" w:space="0" w:color="auto"/>
                <w:right w:val="none" w:sz="0" w:space="0" w:color="auto"/>
              </w:divBdr>
            </w:div>
            <w:div w:id="302808441">
              <w:marLeft w:val="0"/>
              <w:marRight w:val="0"/>
              <w:marTop w:val="0"/>
              <w:marBottom w:val="0"/>
              <w:divBdr>
                <w:top w:val="none" w:sz="0" w:space="0" w:color="auto"/>
                <w:left w:val="none" w:sz="0" w:space="0" w:color="auto"/>
                <w:bottom w:val="none" w:sz="0" w:space="0" w:color="auto"/>
                <w:right w:val="none" w:sz="0" w:space="0" w:color="auto"/>
              </w:divBdr>
            </w:div>
            <w:div w:id="923534062">
              <w:marLeft w:val="0"/>
              <w:marRight w:val="0"/>
              <w:marTop w:val="0"/>
              <w:marBottom w:val="0"/>
              <w:divBdr>
                <w:top w:val="none" w:sz="0" w:space="0" w:color="auto"/>
                <w:left w:val="none" w:sz="0" w:space="0" w:color="auto"/>
                <w:bottom w:val="none" w:sz="0" w:space="0" w:color="auto"/>
                <w:right w:val="none" w:sz="0" w:space="0" w:color="auto"/>
              </w:divBdr>
            </w:div>
            <w:div w:id="1726445870">
              <w:marLeft w:val="0"/>
              <w:marRight w:val="0"/>
              <w:marTop w:val="0"/>
              <w:marBottom w:val="0"/>
              <w:divBdr>
                <w:top w:val="none" w:sz="0" w:space="0" w:color="auto"/>
                <w:left w:val="none" w:sz="0" w:space="0" w:color="auto"/>
                <w:bottom w:val="none" w:sz="0" w:space="0" w:color="auto"/>
                <w:right w:val="none" w:sz="0" w:space="0" w:color="auto"/>
              </w:divBdr>
            </w:div>
            <w:div w:id="2119329639">
              <w:marLeft w:val="0"/>
              <w:marRight w:val="0"/>
              <w:marTop w:val="0"/>
              <w:marBottom w:val="0"/>
              <w:divBdr>
                <w:top w:val="none" w:sz="0" w:space="0" w:color="auto"/>
                <w:left w:val="none" w:sz="0" w:space="0" w:color="auto"/>
                <w:bottom w:val="none" w:sz="0" w:space="0" w:color="auto"/>
                <w:right w:val="none" w:sz="0" w:space="0" w:color="auto"/>
              </w:divBdr>
            </w:div>
            <w:div w:id="1892182472">
              <w:marLeft w:val="0"/>
              <w:marRight w:val="0"/>
              <w:marTop w:val="0"/>
              <w:marBottom w:val="0"/>
              <w:divBdr>
                <w:top w:val="none" w:sz="0" w:space="0" w:color="auto"/>
                <w:left w:val="none" w:sz="0" w:space="0" w:color="auto"/>
                <w:bottom w:val="none" w:sz="0" w:space="0" w:color="auto"/>
                <w:right w:val="none" w:sz="0" w:space="0" w:color="auto"/>
              </w:divBdr>
            </w:div>
            <w:div w:id="1333726541">
              <w:marLeft w:val="0"/>
              <w:marRight w:val="0"/>
              <w:marTop w:val="0"/>
              <w:marBottom w:val="0"/>
              <w:divBdr>
                <w:top w:val="none" w:sz="0" w:space="0" w:color="auto"/>
                <w:left w:val="none" w:sz="0" w:space="0" w:color="auto"/>
                <w:bottom w:val="none" w:sz="0" w:space="0" w:color="auto"/>
                <w:right w:val="none" w:sz="0" w:space="0" w:color="auto"/>
              </w:divBdr>
            </w:div>
            <w:div w:id="1369330017">
              <w:marLeft w:val="0"/>
              <w:marRight w:val="0"/>
              <w:marTop w:val="0"/>
              <w:marBottom w:val="0"/>
              <w:divBdr>
                <w:top w:val="none" w:sz="0" w:space="0" w:color="auto"/>
                <w:left w:val="none" w:sz="0" w:space="0" w:color="auto"/>
                <w:bottom w:val="none" w:sz="0" w:space="0" w:color="auto"/>
                <w:right w:val="none" w:sz="0" w:space="0" w:color="auto"/>
              </w:divBdr>
            </w:div>
            <w:div w:id="204754784">
              <w:marLeft w:val="0"/>
              <w:marRight w:val="0"/>
              <w:marTop w:val="0"/>
              <w:marBottom w:val="0"/>
              <w:divBdr>
                <w:top w:val="none" w:sz="0" w:space="0" w:color="auto"/>
                <w:left w:val="none" w:sz="0" w:space="0" w:color="auto"/>
                <w:bottom w:val="none" w:sz="0" w:space="0" w:color="auto"/>
                <w:right w:val="none" w:sz="0" w:space="0" w:color="auto"/>
              </w:divBdr>
            </w:div>
            <w:div w:id="662777013">
              <w:marLeft w:val="0"/>
              <w:marRight w:val="0"/>
              <w:marTop w:val="0"/>
              <w:marBottom w:val="0"/>
              <w:divBdr>
                <w:top w:val="none" w:sz="0" w:space="0" w:color="auto"/>
                <w:left w:val="none" w:sz="0" w:space="0" w:color="auto"/>
                <w:bottom w:val="none" w:sz="0" w:space="0" w:color="auto"/>
                <w:right w:val="none" w:sz="0" w:space="0" w:color="auto"/>
              </w:divBdr>
            </w:div>
            <w:div w:id="1024331501">
              <w:marLeft w:val="0"/>
              <w:marRight w:val="0"/>
              <w:marTop w:val="0"/>
              <w:marBottom w:val="0"/>
              <w:divBdr>
                <w:top w:val="none" w:sz="0" w:space="0" w:color="auto"/>
                <w:left w:val="none" w:sz="0" w:space="0" w:color="auto"/>
                <w:bottom w:val="none" w:sz="0" w:space="0" w:color="auto"/>
                <w:right w:val="none" w:sz="0" w:space="0" w:color="auto"/>
              </w:divBdr>
            </w:div>
            <w:div w:id="750277466">
              <w:marLeft w:val="0"/>
              <w:marRight w:val="0"/>
              <w:marTop w:val="0"/>
              <w:marBottom w:val="0"/>
              <w:divBdr>
                <w:top w:val="none" w:sz="0" w:space="0" w:color="auto"/>
                <w:left w:val="none" w:sz="0" w:space="0" w:color="auto"/>
                <w:bottom w:val="none" w:sz="0" w:space="0" w:color="auto"/>
                <w:right w:val="none" w:sz="0" w:space="0" w:color="auto"/>
              </w:divBdr>
            </w:div>
            <w:div w:id="1178538838">
              <w:marLeft w:val="0"/>
              <w:marRight w:val="0"/>
              <w:marTop w:val="0"/>
              <w:marBottom w:val="0"/>
              <w:divBdr>
                <w:top w:val="none" w:sz="0" w:space="0" w:color="auto"/>
                <w:left w:val="none" w:sz="0" w:space="0" w:color="auto"/>
                <w:bottom w:val="none" w:sz="0" w:space="0" w:color="auto"/>
                <w:right w:val="none" w:sz="0" w:space="0" w:color="auto"/>
              </w:divBdr>
            </w:div>
            <w:div w:id="1737433749">
              <w:marLeft w:val="0"/>
              <w:marRight w:val="0"/>
              <w:marTop w:val="0"/>
              <w:marBottom w:val="0"/>
              <w:divBdr>
                <w:top w:val="none" w:sz="0" w:space="0" w:color="auto"/>
                <w:left w:val="none" w:sz="0" w:space="0" w:color="auto"/>
                <w:bottom w:val="none" w:sz="0" w:space="0" w:color="auto"/>
                <w:right w:val="none" w:sz="0" w:space="0" w:color="auto"/>
              </w:divBdr>
            </w:div>
            <w:div w:id="1028137600">
              <w:marLeft w:val="0"/>
              <w:marRight w:val="0"/>
              <w:marTop w:val="0"/>
              <w:marBottom w:val="0"/>
              <w:divBdr>
                <w:top w:val="none" w:sz="0" w:space="0" w:color="auto"/>
                <w:left w:val="none" w:sz="0" w:space="0" w:color="auto"/>
                <w:bottom w:val="none" w:sz="0" w:space="0" w:color="auto"/>
                <w:right w:val="none" w:sz="0" w:space="0" w:color="auto"/>
              </w:divBdr>
            </w:div>
            <w:div w:id="648941930">
              <w:marLeft w:val="0"/>
              <w:marRight w:val="0"/>
              <w:marTop w:val="0"/>
              <w:marBottom w:val="0"/>
              <w:divBdr>
                <w:top w:val="none" w:sz="0" w:space="0" w:color="auto"/>
                <w:left w:val="none" w:sz="0" w:space="0" w:color="auto"/>
                <w:bottom w:val="none" w:sz="0" w:space="0" w:color="auto"/>
                <w:right w:val="none" w:sz="0" w:space="0" w:color="auto"/>
              </w:divBdr>
            </w:div>
            <w:div w:id="642543553">
              <w:marLeft w:val="0"/>
              <w:marRight w:val="0"/>
              <w:marTop w:val="0"/>
              <w:marBottom w:val="0"/>
              <w:divBdr>
                <w:top w:val="none" w:sz="0" w:space="0" w:color="auto"/>
                <w:left w:val="none" w:sz="0" w:space="0" w:color="auto"/>
                <w:bottom w:val="none" w:sz="0" w:space="0" w:color="auto"/>
                <w:right w:val="none" w:sz="0" w:space="0" w:color="auto"/>
              </w:divBdr>
            </w:div>
            <w:div w:id="1895462503">
              <w:marLeft w:val="0"/>
              <w:marRight w:val="0"/>
              <w:marTop w:val="0"/>
              <w:marBottom w:val="0"/>
              <w:divBdr>
                <w:top w:val="none" w:sz="0" w:space="0" w:color="auto"/>
                <w:left w:val="none" w:sz="0" w:space="0" w:color="auto"/>
                <w:bottom w:val="none" w:sz="0" w:space="0" w:color="auto"/>
                <w:right w:val="none" w:sz="0" w:space="0" w:color="auto"/>
              </w:divBdr>
            </w:div>
            <w:div w:id="47346537">
              <w:marLeft w:val="0"/>
              <w:marRight w:val="0"/>
              <w:marTop w:val="0"/>
              <w:marBottom w:val="0"/>
              <w:divBdr>
                <w:top w:val="none" w:sz="0" w:space="0" w:color="auto"/>
                <w:left w:val="none" w:sz="0" w:space="0" w:color="auto"/>
                <w:bottom w:val="none" w:sz="0" w:space="0" w:color="auto"/>
                <w:right w:val="none" w:sz="0" w:space="0" w:color="auto"/>
              </w:divBdr>
            </w:div>
            <w:div w:id="883637738">
              <w:marLeft w:val="0"/>
              <w:marRight w:val="0"/>
              <w:marTop w:val="0"/>
              <w:marBottom w:val="0"/>
              <w:divBdr>
                <w:top w:val="none" w:sz="0" w:space="0" w:color="auto"/>
                <w:left w:val="none" w:sz="0" w:space="0" w:color="auto"/>
                <w:bottom w:val="none" w:sz="0" w:space="0" w:color="auto"/>
                <w:right w:val="none" w:sz="0" w:space="0" w:color="auto"/>
              </w:divBdr>
            </w:div>
            <w:div w:id="1455247439">
              <w:marLeft w:val="0"/>
              <w:marRight w:val="0"/>
              <w:marTop w:val="0"/>
              <w:marBottom w:val="0"/>
              <w:divBdr>
                <w:top w:val="none" w:sz="0" w:space="0" w:color="auto"/>
                <w:left w:val="none" w:sz="0" w:space="0" w:color="auto"/>
                <w:bottom w:val="none" w:sz="0" w:space="0" w:color="auto"/>
                <w:right w:val="none" w:sz="0" w:space="0" w:color="auto"/>
              </w:divBdr>
            </w:div>
            <w:div w:id="295336618">
              <w:marLeft w:val="0"/>
              <w:marRight w:val="0"/>
              <w:marTop w:val="0"/>
              <w:marBottom w:val="0"/>
              <w:divBdr>
                <w:top w:val="none" w:sz="0" w:space="0" w:color="auto"/>
                <w:left w:val="none" w:sz="0" w:space="0" w:color="auto"/>
                <w:bottom w:val="none" w:sz="0" w:space="0" w:color="auto"/>
                <w:right w:val="none" w:sz="0" w:space="0" w:color="auto"/>
              </w:divBdr>
            </w:div>
            <w:div w:id="2058817615">
              <w:marLeft w:val="0"/>
              <w:marRight w:val="0"/>
              <w:marTop w:val="0"/>
              <w:marBottom w:val="0"/>
              <w:divBdr>
                <w:top w:val="none" w:sz="0" w:space="0" w:color="auto"/>
                <w:left w:val="none" w:sz="0" w:space="0" w:color="auto"/>
                <w:bottom w:val="none" w:sz="0" w:space="0" w:color="auto"/>
                <w:right w:val="none" w:sz="0" w:space="0" w:color="auto"/>
              </w:divBdr>
            </w:div>
            <w:div w:id="846866175">
              <w:marLeft w:val="0"/>
              <w:marRight w:val="0"/>
              <w:marTop w:val="0"/>
              <w:marBottom w:val="0"/>
              <w:divBdr>
                <w:top w:val="none" w:sz="0" w:space="0" w:color="auto"/>
                <w:left w:val="none" w:sz="0" w:space="0" w:color="auto"/>
                <w:bottom w:val="none" w:sz="0" w:space="0" w:color="auto"/>
                <w:right w:val="none" w:sz="0" w:space="0" w:color="auto"/>
              </w:divBdr>
            </w:div>
            <w:div w:id="275260213">
              <w:marLeft w:val="0"/>
              <w:marRight w:val="0"/>
              <w:marTop w:val="0"/>
              <w:marBottom w:val="0"/>
              <w:divBdr>
                <w:top w:val="none" w:sz="0" w:space="0" w:color="auto"/>
                <w:left w:val="none" w:sz="0" w:space="0" w:color="auto"/>
                <w:bottom w:val="none" w:sz="0" w:space="0" w:color="auto"/>
                <w:right w:val="none" w:sz="0" w:space="0" w:color="auto"/>
              </w:divBdr>
            </w:div>
            <w:div w:id="749500979">
              <w:marLeft w:val="0"/>
              <w:marRight w:val="0"/>
              <w:marTop w:val="0"/>
              <w:marBottom w:val="0"/>
              <w:divBdr>
                <w:top w:val="none" w:sz="0" w:space="0" w:color="auto"/>
                <w:left w:val="none" w:sz="0" w:space="0" w:color="auto"/>
                <w:bottom w:val="none" w:sz="0" w:space="0" w:color="auto"/>
                <w:right w:val="none" w:sz="0" w:space="0" w:color="auto"/>
              </w:divBdr>
            </w:div>
            <w:div w:id="771165970">
              <w:marLeft w:val="0"/>
              <w:marRight w:val="0"/>
              <w:marTop w:val="0"/>
              <w:marBottom w:val="0"/>
              <w:divBdr>
                <w:top w:val="none" w:sz="0" w:space="0" w:color="auto"/>
                <w:left w:val="none" w:sz="0" w:space="0" w:color="auto"/>
                <w:bottom w:val="none" w:sz="0" w:space="0" w:color="auto"/>
                <w:right w:val="none" w:sz="0" w:space="0" w:color="auto"/>
              </w:divBdr>
            </w:div>
            <w:div w:id="766586197">
              <w:marLeft w:val="0"/>
              <w:marRight w:val="0"/>
              <w:marTop w:val="0"/>
              <w:marBottom w:val="0"/>
              <w:divBdr>
                <w:top w:val="none" w:sz="0" w:space="0" w:color="auto"/>
                <w:left w:val="none" w:sz="0" w:space="0" w:color="auto"/>
                <w:bottom w:val="none" w:sz="0" w:space="0" w:color="auto"/>
                <w:right w:val="none" w:sz="0" w:space="0" w:color="auto"/>
              </w:divBdr>
            </w:div>
            <w:div w:id="537469946">
              <w:marLeft w:val="0"/>
              <w:marRight w:val="0"/>
              <w:marTop w:val="0"/>
              <w:marBottom w:val="0"/>
              <w:divBdr>
                <w:top w:val="none" w:sz="0" w:space="0" w:color="auto"/>
                <w:left w:val="none" w:sz="0" w:space="0" w:color="auto"/>
                <w:bottom w:val="none" w:sz="0" w:space="0" w:color="auto"/>
                <w:right w:val="none" w:sz="0" w:space="0" w:color="auto"/>
              </w:divBdr>
            </w:div>
            <w:div w:id="877157475">
              <w:marLeft w:val="0"/>
              <w:marRight w:val="0"/>
              <w:marTop w:val="0"/>
              <w:marBottom w:val="0"/>
              <w:divBdr>
                <w:top w:val="none" w:sz="0" w:space="0" w:color="auto"/>
                <w:left w:val="none" w:sz="0" w:space="0" w:color="auto"/>
                <w:bottom w:val="none" w:sz="0" w:space="0" w:color="auto"/>
                <w:right w:val="none" w:sz="0" w:space="0" w:color="auto"/>
              </w:divBdr>
            </w:div>
            <w:div w:id="1461604706">
              <w:marLeft w:val="0"/>
              <w:marRight w:val="0"/>
              <w:marTop w:val="0"/>
              <w:marBottom w:val="0"/>
              <w:divBdr>
                <w:top w:val="none" w:sz="0" w:space="0" w:color="auto"/>
                <w:left w:val="none" w:sz="0" w:space="0" w:color="auto"/>
                <w:bottom w:val="none" w:sz="0" w:space="0" w:color="auto"/>
                <w:right w:val="none" w:sz="0" w:space="0" w:color="auto"/>
              </w:divBdr>
            </w:div>
            <w:div w:id="748040652">
              <w:marLeft w:val="0"/>
              <w:marRight w:val="0"/>
              <w:marTop w:val="0"/>
              <w:marBottom w:val="0"/>
              <w:divBdr>
                <w:top w:val="none" w:sz="0" w:space="0" w:color="auto"/>
                <w:left w:val="none" w:sz="0" w:space="0" w:color="auto"/>
                <w:bottom w:val="none" w:sz="0" w:space="0" w:color="auto"/>
                <w:right w:val="none" w:sz="0" w:space="0" w:color="auto"/>
              </w:divBdr>
            </w:div>
            <w:div w:id="1908804475">
              <w:marLeft w:val="0"/>
              <w:marRight w:val="0"/>
              <w:marTop w:val="0"/>
              <w:marBottom w:val="0"/>
              <w:divBdr>
                <w:top w:val="none" w:sz="0" w:space="0" w:color="auto"/>
                <w:left w:val="none" w:sz="0" w:space="0" w:color="auto"/>
                <w:bottom w:val="none" w:sz="0" w:space="0" w:color="auto"/>
                <w:right w:val="none" w:sz="0" w:space="0" w:color="auto"/>
              </w:divBdr>
            </w:div>
            <w:div w:id="1941835642">
              <w:marLeft w:val="0"/>
              <w:marRight w:val="0"/>
              <w:marTop w:val="0"/>
              <w:marBottom w:val="0"/>
              <w:divBdr>
                <w:top w:val="none" w:sz="0" w:space="0" w:color="auto"/>
                <w:left w:val="none" w:sz="0" w:space="0" w:color="auto"/>
                <w:bottom w:val="none" w:sz="0" w:space="0" w:color="auto"/>
                <w:right w:val="none" w:sz="0" w:space="0" w:color="auto"/>
              </w:divBdr>
            </w:div>
            <w:div w:id="1451630035">
              <w:marLeft w:val="0"/>
              <w:marRight w:val="0"/>
              <w:marTop w:val="0"/>
              <w:marBottom w:val="0"/>
              <w:divBdr>
                <w:top w:val="none" w:sz="0" w:space="0" w:color="auto"/>
                <w:left w:val="none" w:sz="0" w:space="0" w:color="auto"/>
                <w:bottom w:val="none" w:sz="0" w:space="0" w:color="auto"/>
                <w:right w:val="none" w:sz="0" w:space="0" w:color="auto"/>
              </w:divBdr>
            </w:div>
            <w:div w:id="1206068731">
              <w:marLeft w:val="0"/>
              <w:marRight w:val="0"/>
              <w:marTop w:val="0"/>
              <w:marBottom w:val="0"/>
              <w:divBdr>
                <w:top w:val="none" w:sz="0" w:space="0" w:color="auto"/>
                <w:left w:val="none" w:sz="0" w:space="0" w:color="auto"/>
                <w:bottom w:val="none" w:sz="0" w:space="0" w:color="auto"/>
                <w:right w:val="none" w:sz="0" w:space="0" w:color="auto"/>
              </w:divBdr>
            </w:div>
            <w:div w:id="879511429">
              <w:marLeft w:val="0"/>
              <w:marRight w:val="0"/>
              <w:marTop w:val="0"/>
              <w:marBottom w:val="0"/>
              <w:divBdr>
                <w:top w:val="none" w:sz="0" w:space="0" w:color="auto"/>
                <w:left w:val="none" w:sz="0" w:space="0" w:color="auto"/>
                <w:bottom w:val="none" w:sz="0" w:space="0" w:color="auto"/>
                <w:right w:val="none" w:sz="0" w:space="0" w:color="auto"/>
              </w:divBdr>
            </w:div>
            <w:div w:id="1239710708">
              <w:marLeft w:val="0"/>
              <w:marRight w:val="0"/>
              <w:marTop w:val="0"/>
              <w:marBottom w:val="0"/>
              <w:divBdr>
                <w:top w:val="none" w:sz="0" w:space="0" w:color="auto"/>
                <w:left w:val="none" w:sz="0" w:space="0" w:color="auto"/>
                <w:bottom w:val="none" w:sz="0" w:space="0" w:color="auto"/>
                <w:right w:val="none" w:sz="0" w:space="0" w:color="auto"/>
              </w:divBdr>
            </w:div>
            <w:div w:id="2019846108">
              <w:marLeft w:val="0"/>
              <w:marRight w:val="0"/>
              <w:marTop w:val="0"/>
              <w:marBottom w:val="0"/>
              <w:divBdr>
                <w:top w:val="none" w:sz="0" w:space="0" w:color="auto"/>
                <w:left w:val="none" w:sz="0" w:space="0" w:color="auto"/>
                <w:bottom w:val="none" w:sz="0" w:space="0" w:color="auto"/>
                <w:right w:val="none" w:sz="0" w:space="0" w:color="auto"/>
              </w:divBdr>
            </w:div>
            <w:div w:id="178157810">
              <w:marLeft w:val="0"/>
              <w:marRight w:val="0"/>
              <w:marTop w:val="0"/>
              <w:marBottom w:val="0"/>
              <w:divBdr>
                <w:top w:val="none" w:sz="0" w:space="0" w:color="auto"/>
                <w:left w:val="none" w:sz="0" w:space="0" w:color="auto"/>
                <w:bottom w:val="none" w:sz="0" w:space="0" w:color="auto"/>
                <w:right w:val="none" w:sz="0" w:space="0" w:color="auto"/>
              </w:divBdr>
            </w:div>
            <w:div w:id="436484451">
              <w:marLeft w:val="0"/>
              <w:marRight w:val="0"/>
              <w:marTop w:val="0"/>
              <w:marBottom w:val="0"/>
              <w:divBdr>
                <w:top w:val="none" w:sz="0" w:space="0" w:color="auto"/>
                <w:left w:val="none" w:sz="0" w:space="0" w:color="auto"/>
                <w:bottom w:val="none" w:sz="0" w:space="0" w:color="auto"/>
                <w:right w:val="none" w:sz="0" w:space="0" w:color="auto"/>
              </w:divBdr>
            </w:div>
            <w:div w:id="739181013">
              <w:marLeft w:val="0"/>
              <w:marRight w:val="0"/>
              <w:marTop w:val="0"/>
              <w:marBottom w:val="0"/>
              <w:divBdr>
                <w:top w:val="none" w:sz="0" w:space="0" w:color="auto"/>
                <w:left w:val="none" w:sz="0" w:space="0" w:color="auto"/>
                <w:bottom w:val="none" w:sz="0" w:space="0" w:color="auto"/>
                <w:right w:val="none" w:sz="0" w:space="0" w:color="auto"/>
              </w:divBdr>
            </w:div>
            <w:div w:id="1297179461">
              <w:marLeft w:val="0"/>
              <w:marRight w:val="0"/>
              <w:marTop w:val="0"/>
              <w:marBottom w:val="0"/>
              <w:divBdr>
                <w:top w:val="none" w:sz="0" w:space="0" w:color="auto"/>
                <w:left w:val="none" w:sz="0" w:space="0" w:color="auto"/>
                <w:bottom w:val="none" w:sz="0" w:space="0" w:color="auto"/>
                <w:right w:val="none" w:sz="0" w:space="0" w:color="auto"/>
              </w:divBdr>
            </w:div>
            <w:div w:id="1845315624">
              <w:marLeft w:val="0"/>
              <w:marRight w:val="0"/>
              <w:marTop w:val="0"/>
              <w:marBottom w:val="0"/>
              <w:divBdr>
                <w:top w:val="none" w:sz="0" w:space="0" w:color="auto"/>
                <w:left w:val="none" w:sz="0" w:space="0" w:color="auto"/>
                <w:bottom w:val="none" w:sz="0" w:space="0" w:color="auto"/>
                <w:right w:val="none" w:sz="0" w:space="0" w:color="auto"/>
              </w:divBdr>
            </w:div>
            <w:div w:id="1356542051">
              <w:marLeft w:val="0"/>
              <w:marRight w:val="0"/>
              <w:marTop w:val="0"/>
              <w:marBottom w:val="0"/>
              <w:divBdr>
                <w:top w:val="none" w:sz="0" w:space="0" w:color="auto"/>
                <w:left w:val="none" w:sz="0" w:space="0" w:color="auto"/>
                <w:bottom w:val="none" w:sz="0" w:space="0" w:color="auto"/>
                <w:right w:val="none" w:sz="0" w:space="0" w:color="auto"/>
              </w:divBdr>
            </w:div>
            <w:div w:id="1718777126">
              <w:marLeft w:val="0"/>
              <w:marRight w:val="0"/>
              <w:marTop w:val="0"/>
              <w:marBottom w:val="0"/>
              <w:divBdr>
                <w:top w:val="none" w:sz="0" w:space="0" w:color="auto"/>
                <w:left w:val="none" w:sz="0" w:space="0" w:color="auto"/>
                <w:bottom w:val="none" w:sz="0" w:space="0" w:color="auto"/>
                <w:right w:val="none" w:sz="0" w:space="0" w:color="auto"/>
              </w:divBdr>
            </w:div>
            <w:div w:id="1479372970">
              <w:marLeft w:val="0"/>
              <w:marRight w:val="0"/>
              <w:marTop w:val="0"/>
              <w:marBottom w:val="0"/>
              <w:divBdr>
                <w:top w:val="none" w:sz="0" w:space="0" w:color="auto"/>
                <w:left w:val="none" w:sz="0" w:space="0" w:color="auto"/>
                <w:bottom w:val="none" w:sz="0" w:space="0" w:color="auto"/>
                <w:right w:val="none" w:sz="0" w:space="0" w:color="auto"/>
              </w:divBdr>
            </w:div>
            <w:div w:id="1236012531">
              <w:marLeft w:val="0"/>
              <w:marRight w:val="0"/>
              <w:marTop w:val="0"/>
              <w:marBottom w:val="0"/>
              <w:divBdr>
                <w:top w:val="none" w:sz="0" w:space="0" w:color="auto"/>
                <w:left w:val="none" w:sz="0" w:space="0" w:color="auto"/>
                <w:bottom w:val="none" w:sz="0" w:space="0" w:color="auto"/>
                <w:right w:val="none" w:sz="0" w:space="0" w:color="auto"/>
              </w:divBdr>
            </w:div>
            <w:div w:id="1110664585">
              <w:marLeft w:val="0"/>
              <w:marRight w:val="0"/>
              <w:marTop w:val="0"/>
              <w:marBottom w:val="0"/>
              <w:divBdr>
                <w:top w:val="none" w:sz="0" w:space="0" w:color="auto"/>
                <w:left w:val="none" w:sz="0" w:space="0" w:color="auto"/>
                <w:bottom w:val="none" w:sz="0" w:space="0" w:color="auto"/>
                <w:right w:val="none" w:sz="0" w:space="0" w:color="auto"/>
              </w:divBdr>
            </w:div>
            <w:div w:id="1276790300">
              <w:marLeft w:val="0"/>
              <w:marRight w:val="0"/>
              <w:marTop w:val="0"/>
              <w:marBottom w:val="0"/>
              <w:divBdr>
                <w:top w:val="none" w:sz="0" w:space="0" w:color="auto"/>
                <w:left w:val="none" w:sz="0" w:space="0" w:color="auto"/>
                <w:bottom w:val="none" w:sz="0" w:space="0" w:color="auto"/>
                <w:right w:val="none" w:sz="0" w:space="0" w:color="auto"/>
              </w:divBdr>
            </w:div>
            <w:div w:id="789202422">
              <w:marLeft w:val="0"/>
              <w:marRight w:val="0"/>
              <w:marTop w:val="0"/>
              <w:marBottom w:val="0"/>
              <w:divBdr>
                <w:top w:val="none" w:sz="0" w:space="0" w:color="auto"/>
                <w:left w:val="none" w:sz="0" w:space="0" w:color="auto"/>
                <w:bottom w:val="none" w:sz="0" w:space="0" w:color="auto"/>
                <w:right w:val="none" w:sz="0" w:space="0" w:color="auto"/>
              </w:divBdr>
            </w:div>
            <w:div w:id="174079241">
              <w:marLeft w:val="0"/>
              <w:marRight w:val="0"/>
              <w:marTop w:val="0"/>
              <w:marBottom w:val="0"/>
              <w:divBdr>
                <w:top w:val="none" w:sz="0" w:space="0" w:color="auto"/>
                <w:left w:val="none" w:sz="0" w:space="0" w:color="auto"/>
                <w:bottom w:val="none" w:sz="0" w:space="0" w:color="auto"/>
                <w:right w:val="none" w:sz="0" w:space="0" w:color="auto"/>
              </w:divBdr>
            </w:div>
            <w:div w:id="690958343">
              <w:marLeft w:val="0"/>
              <w:marRight w:val="0"/>
              <w:marTop w:val="0"/>
              <w:marBottom w:val="0"/>
              <w:divBdr>
                <w:top w:val="none" w:sz="0" w:space="0" w:color="auto"/>
                <w:left w:val="none" w:sz="0" w:space="0" w:color="auto"/>
                <w:bottom w:val="none" w:sz="0" w:space="0" w:color="auto"/>
                <w:right w:val="none" w:sz="0" w:space="0" w:color="auto"/>
              </w:divBdr>
            </w:div>
            <w:div w:id="221985015">
              <w:marLeft w:val="0"/>
              <w:marRight w:val="0"/>
              <w:marTop w:val="0"/>
              <w:marBottom w:val="0"/>
              <w:divBdr>
                <w:top w:val="none" w:sz="0" w:space="0" w:color="auto"/>
                <w:left w:val="none" w:sz="0" w:space="0" w:color="auto"/>
                <w:bottom w:val="none" w:sz="0" w:space="0" w:color="auto"/>
                <w:right w:val="none" w:sz="0" w:space="0" w:color="auto"/>
              </w:divBdr>
            </w:div>
            <w:div w:id="1636838387">
              <w:marLeft w:val="0"/>
              <w:marRight w:val="0"/>
              <w:marTop w:val="0"/>
              <w:marBottom w:val="0"/>
              <w:divBdr>
                <w:top w:val="none" w:sz="0" w:space="0" w:color="auto"/>
                <w:left w:val="none" w:sz="0" w:space="0" w:color="auto"/>
                <w:bottom w:val="none" w:sz="0" w:space="0" w:color="auto"/>
                <w:right w:val="none" w:sz="0" w:space="0" w:color="auto"/>
              </w:divBdr>
            </w:div>
            <w:div w:id="277184464">
              <w:marLeft w:val="0"/>
              <w:marRight w:val="0"/>
              <w:marTop w:val="0"/>
              <w:marBottom w:val="0"/>
              <w:divBdr>
                <w:top w:val="none" w:sz="0" w:space="0" w:color="auto"/>
                <w:left w:val="none" w:sz="0" w:space="0" w:color="auto"/>
                <w:bottom w:val="none" w:sz="0" w:space="0" w:color="auto"/>
                <w:right w:val="none" w:sz="0" w:space="0" w:color="auto"/>
              </w:divBdr>
            </w:div>
            <w:div w:id="1952282387">
              <w:marLeft w:val="0"/>
              <w:marRight w:val="0"/>
              <w:marTop w:val="0"/>
              <w:marBottom w:val="0"/>
              <w:divBdr>
                <w:top w:val="none" w:sz="0" w:space="0" w:color="auto"/>
                <w:left w:val="none" w:sz="0" w:space="0" w:color="auto"/>
                <w:bottom w:val="none" w:sz="0" w:space="0" w:color="auto"/>
                <w:right w:val="none" w:sz="0" w:space="0" w:color="auto"/>
              </w:divBdr>
            </w:div>
            <w:div w:id="819425553">
              <w:marLeft w:val="0"/>
              <w:marRight w:val="0"/>
              <w:marTop w:val="0"/>
              <w:marBottom w:val="0"/>
              <w:divBdr>
                <w:top w:val="none" w:sz="0" w:space="0" w:color="auto"/>
                <w:left w:val="none" w:sz="0" w:space="0" w:color="auto"/>
                <w:bottom w:val="none" w:sz="0" w:space="0" w:color="auto"/>
                <w:right w:val="none" w:sz="0" w:space="0" w:color="auto"/>
              </w:divBdr>
            </w:div>
            <w:div w:id="806626373">
              <w:marLeft w:val="0"/>
              <w:marRight w:val="0"/>
              <w:marTop w:val="0"/>
              <w:marBottom w:val="0"/>
              <w:divBdr>
                <w:top w:val="none" w:sz="0" w:space="0" w:color="auto"/>
                <w:left w:val="none" w:sz="0" w:space="0" w:color="auto"/>
                <w:bottom w:val="none" w:sz="0" w:space="0" w:color="auto"/>
                <w:right w:val="none" w:sz="0" w:space="0" w:color="auto"/>
              </w:divBdr>
            </w:div>
            <w:div w:id="1978341778">
              <w:marLeft w:val="0"/>
              <w:marRight w:val="0"/>
              <w:marTop w:val="0"/>
              <w:marBottom w:val="0"/>
              <w:divBdr>
                <w:top w:val="none" w:sz="0" w:space="0" w:color="auto"/>
                <w:left w:val="none" w:sz="0" w:space="0" w:color="auto"/>
                <w:bottom w:val="none" w:sz="0" w:space="0" w:color="auto"/>
                <w:right w:val="none" w:sz="0" w:space="0" w:color="auto"/>
              </w:divBdr>
            </w:div>
            <w:div w:id="147982153">
              <w:marLeft w:val="0"/>
              <w:marRight w:val="0"/>
              <w:marTop w:val="0"/>
              <w:marBottom w:val="0"/>
              <w:divBdr>
                <w:top w:val="none" w:sz="0" w:space="0" w:color="auto"/>
                <w:left w:val="none" w:sz="0" w:space="0" w:color="auto"/>
                <w:bottom w:val="none" w:sz="0" w:space="0" w:color="auto"/>
                <w:right w:val="none" w:sz="0" w:space="0" w:color="auto"/>
              </w:divBdr>
            </w:div>
            <w:div w:id="2048293201">
              <w:marLeft w:val="0"/>
              <w:marRight w:val="0"/>
              <w:marTop w:val="0"/>
              <w:marBottom w:val="0"/>
              <w:divBdr>
                <w:top w:val="none" w:sz="0" w:space="0" w:color="auto"/>
                <w:left w:val="none" w:sz="0" w:space="0" w:color="auto"/>
                <w:bottom w:val="none" w:sz="0" w:space="0" w:color="auto"/>
                <w:right w:val="none" w:sz="0" w:space="0" w:color="auto"/>
              </w:divBdr>
            </w:div>
            <w:div w:id="1300502291">
              <w:marLeft w:val="0"/>
              <w:marRight w:val="0"/>
              <w:marTop w:val="0"/>
              <w:marBottom w:val="0"/>
              <w:divBdr>
                <w:top w:val="none" w:sz="0" w:space="0" w:color="auto"/>
                <w:left w:val="none" w:sz="0" w:space="0" w:color="auto"/>
                <w:bottom w:val="none" w:sz="0" w:space="0" w:color="auto"/>
                <w:right w:val="none" w:sz="0" w:space="0" w:color="auto"/>
              </w:divBdr>
            </w:div>
            <w:div w:id="1305740711">
              <w:marLeft w:val="0"/>
              <w:marRight w:val="0"/>
              <w:marTop w:val="0"/>
              <w:marBottom w:val="0"/>
              <w:divBdr>
                <w:top w:val="none" w:sz="0" w:space="0" w:color="auto"/>
                <w:left w:val="none" w:sz="0" w:space="0" w:color="auto"/>
                <w:bottom w:val="none" w:sz="0" w:space="0" w:color="auto"/>
                <w:right w:val="none" w:sz="0" w:space="0" w:color="auto"/>
              </w:divBdr>
            </w:div>
            <w:div w:id="1486121027">
              <w:marLeft w:val="0"/>
              <w:marRight w:val="0"/>
              <w:marTop w:val="0"/>
              <w:marBottom w:val="0"/>
              <w:divBdr>
                <w:top w:val="none" w:sz="0" w:space="0" w:color="auto"/>
                <w:left w:val="none" w:sz="0" w:space="0" w:color="auto"/>
                <w:bottom w:val="none" w:sz="0" w:space="0" w:color="auto"/>
                <w:right w:val="none" w:sz="0" w:space="0" w:color="auto"/>
              </w:divBdr>
            </w:div>
            <w:div w:id="57025103">
              <w:marLeft w:val="0"/>
              <w:marRight w:val="0"/>
              <w:marTop w:val="0"/>
              <w:marBottom w:val="0"/>
              <w:divBdr>
                <w:top w:val="none" w:sz="0" w:space="0" w:color="auto"/>
                <w:left w:val="none" w:sz="0" w:space="0" w:color="auto"/>
                <w:bottom w:val="none" w:sz="0" w:space="0" w:color="auto"/>
                <w:right w:val="none" w:sz="0" w:space="0" w:color="auto"/>
              </w:divBdr>
            </w:div>
            <w:div w:id="1088386693">
              <w:marLeft w:val="0"/>
              <w:marRight w:val="0"/>
              <w:marTop w:val="0"/>
              <w:marBottom w:val="0"/>
              <w:divBdr>
                <w:top w:val="none" w:sz="0" w:space="0" w:color="auto"/>
                <w:left w:val="none" w:sz="0" w:space="0" w:color="auto"/>
                <w:bottom w:val="none" w:sz="0" w:space="0" w:color="auto"/>
                <w:right w:val="none" w:sz="0" w:space="0" w:color="auto"/>
              </w:divBdr>
            </w:div>
            <w:div w:id="1865899374">
              <w:marLeft w:val="0"/>
              <w:marRight w:val="0"/>
              <w:marTop w:val="0"/>
              <w:marBottom w:val="0"/>
              <w:divBdr>
                <w:top w:val="none" w:sz="0" w:space="0" w:color="auto"/>
                <w:left w:val="none" w:sz="0" w:space="0" w:color="auto"/>
                <w:bottom w:val="none" w:sz="0" w:space="0" w:color="auto"/>
                <w:right w:val="none" w:sz="0" w:space="0" w:color="auto"/>
              </w:divBdr>
            </w:div>
            <w:div w:id="1926957459">
              <w:marLeft w:val="0"/>
              <w:marRight w:val="0"/>
              <w:marTop w:val="0"/>
              <w:marBottom w:val="0"/>
              <w:divBdr>
                <w:top w:val="none" w:sz="0" w:space="0" w:color="auto"/>
                <w:left w:val="none" w:sz="0" w:space="0" w:color="auto"/>
                <w:bottom w:val="none" w:sz="0" w:space="0" w:color="auto"/>
                <w:right w:val="none" w:sz="0" w:space="0" w:color="auto"/>
              </w:divBdr>
            </w:div>
            <w:div w:id="1168398959">
              <w:marLeft w:val="0"/>
              <w:marRight w:val="0"/>
              <w:marTop w:val="0"/>
              <w:marBottom w:val="0"/>
              <w:divBdr>
                <w:top w:val="none" w:sz="0" w:space="0" w:color="auto"/>
                <w:left w:val="none" w:sz="0" w:space="0" w:color="auto"/>
                <w:bottom w:val="none" w:sz="0" w:space="0" w:color="auto"/>
                <w:right w:val="none" w:sz="0" w:space="0" w:color="auto"/>
              </w:divBdr>
            </w:div>
            <w:div w:id="1947232224">
              <w:marLeft w:val="0"/>
              <w:marRight w:val="0"/>
              <w:marTop w:val="0"/>
              <w:marBottom w:val="0"/>
              <w:divBdr>
                <w:top w:val="none" w:sz="0" w:space="0" w:color="auto"/>
                <w:left w:val="none" w:sz="0" w:space="0" w:color="auto"/>
                <w:bottom w:val="none" w:sz="0" w:space="0" w:color="auto"/>
                <w:right w:val="none" w:sz="0" w:space="0" w:color="auto"/>
              </w:divBdr>
            </w:div>
            <w:div w:id="813567936">
              <w:marLeft w:val="0"/>
              <w:marRight w:val="0"/>
              <w:marTop w:val="0"/>
              <w:marBottom w:val="0"/>
              <w:divBdr>
                <w:top w:val="none" w:sz="0" w:space="0" w:color="auto"/>
                <w:left w:val="none" w:sz="0" w:space="0" w:color="auto"/>
                <w:bottom w:val="none" w:sz="0" w:space="0" w:color="auto"/>
                <w:right w:val="none" w:sz="0" w:space="0" w:color="auto"/>
              </w:divBdr>
            </w:div>
            <w:div w:id="974455662">
              <w:marLeft w:val="0"/>
              <w:marRight w:val="0"/>
              <w:marTop w:val="0"/>
              <w:marBottom w:val="0"/>
              <w:divBdr>
                <w:top w:val="none" w:sz="0" w:space="0" w:color="auto"/>
                <w:left w:val="none" w:sz="0" w:space="0" w:color="auto"/>
                <w:bottom w:val="none" w:sz="0" w:space="0" w:color="auto"/>
                <w:right w:val="none" w:sz="0" w:space="0" w:color="auto"/>
              </w:divBdr>
            </w:div>
            <w:div w:id="207383017">
              <w:marLeft w:val="0"/>
              <w:marRight w:val="0"/>
              <w:marTop w:val="0"/>
              <w:marBottom w:val="0"/>
              <w:divBdr>
                <w:top w:val="none" w:sz="0" w:space="0" w:color="auto"/>
                <w:left w:val="none" w:sz="0" w:space="0" w:color="auto"/>
                <w:bottom w:val="none" w:sz="0" w:space="0" w:color="auto"/>
                <w:right w:val="none" w:sz="0" w:space="0" w:color="auto"/>
              </w:divBdr>
            </w:div>
            <w:div w:id="1165589266">
              <w:marLeft w:val="0"/>
              <w:marRight w:val="0"/>
              <w:marTop w:val="0"/>
              <w:marBottom w:val="0"/>
              <w:divBdr>
                <w:top w:val="none" w:sz="0" w:space="0" w:color="auto"/>
                <w:left w:val="none" w:sz="0" w:space="0" w:color="auto"/>
                <w:bottom w:val="none" w:sz="0" w:space="0" w:color="auto"/>
                <w:right w:val="none" w:sz="0" w:space="0" w:color="auto"/>
              </w:divBdr>
            </w:div>
            <w:div w:id="31343401">
              <w:marLeft w:val="0"/>
              <w:marRight w:val="0"/>
              <w:marTop w:val="0"/>
              <w:marBottom w:val="0"/>
              <w:divBdr>
                <w:top w:val="none" w:sz="0" w:space="0" w:color="auto"/>
                <w:left w:val="none" w:sz="0" w:space="0" w:color="auto"/>
                <w:bottom w:val="none" w:sz="0" w:space="0" w:color="auto"/>
                <w:right w:val="none" w:sz="0" w:space="0" w:color="auto"/>
              </w:divBdr>
            </w:div>
            <w:div w:id="708527541">
              <w:marLeft w:val="0"/>
              <w:marRight w:val="0"/>
              <w:marTop w:val="0"/>
              <w:marBottom w:val="0"/>
              <w:divBdr>
                <w:top w:val="none" w:sz="0" w:space="0" w:color="auto"/>
                <w:left w:val="none" w:sz="0" w:space="0" w:color="auto"/>
                <w:bottom w:val="none" w:sz="0" w:space="0" w:color="auto"/>
                <w:right w:val="none" w:sz="0" w:space="0" w:color="auto"/>
              </w:divBdr>
            </w:div>
            <w:div w:id="1152061831">
              <w:marLeft w:val="0"/>
              <w:marRight w:val="0"/>
              <w:marTop w:val="0"/>
              <w:marBottom w:val="0"/>
              <w:divBdr>
                <w:top w:val="none" w:sz="0" w:space="0" w:color="auto"/>
                <w:left w:val="none" w:sz="0" w:space="0" w:color="auto"/>
                <w:bottom w:val="none" w:sz="0" w:space="0" w:color="auto"/>
                <w:right w:val="none" w:sz="0" w:space="0" w:color="auto"/>
              </w:divBdr>
            </w:div>
            <w:div w:id="1852254300">
              <w:marLeft w:val="0"/>
              <w:marRight w:val="0"/>
              <w:marTop w:val="0"/>
              <w:marBottom w:val="0"/>
              <w:divBdr>
                <w:top w:val="none" w:sz="0" w:space="0" w:color="auto"/>
                <w:left w:val="none" w:sz="0" w:space="0" w:color="auto"/>
                <w:bottom w:val="none" w:sz="0" w:space="0" w:color="auto"/>
                <w:right w:val="none" w:sz="0" w:space="0" w:color="auto"/>
              </w:divBdr>
            </w:div>
            <w:div w:id="1926189254">
              <w:marLeft w:val="0"/>
              <w:marRight w:val="0"/>
              <w:marTop w:val="0"/>
              <w:marBottom w:val="0"/>
              <w:divBdr>
                <w:top w:val="none" w:sz="0" w:space="0" w:color="auto"/>
                <w:left w:val="none" w:sz="0" w:space="0" w:color="auto"/>
                <w:bottom w:val="none" w:sz="0" w:space="0" w:color="auto"/>
                <w:right w:val="none" w:sz="0" w:space="0" w:color="auto"/>
              </w:divBdr>
            </w:div>
            <w:div w:id="1700929766">
              <w:marLeft w:val="0"/>
              <w:marRight w:val="0"/>
              <w:marTop w:val="0"/>
              <w:marBottom w:val="0"/>
              <w:divBdr>
                <w:top w:val="none" w:sz="0" w:space="0" w:color="auto"/>
                <w:left w:val="none" w:sz="0" w:space="0" w:color="auto"/>
                <w:bottom w:val="none" w:sz="0" w:space="0" w:color="auto"/>
                <w:right w:val="none" w:sz="0" w:space="0" w:color="auto"/>
              </w:divBdr>
            </w:div>
            <w:div w:id="972826709">
              <w:marLeft w:val="0"/>
              <w:marRight w:val="0"/>
              <w:marTop w:val="0"/>
              <w:marBottom w:val="0"/>
              <w:divBdr>
                <w:top w:val="none" w:sz="0" w:space="0" w:color="auto"/>
                <w:left w:val="none" w:sz="0" w:space="0" w:color="auto"/>
                <w:bottom w:val="none" w:sz="0" w:space="0" w:color="auto"/>
                <w:right w:val="none" w:sz="0" w:space="0" w:color="auto"/>
              </w:divBdr>
            </w:div>
            <w:div w:id="1625384712">
              <w:marLeft w:val="0"/>
              <w:marRight w:val="0"/>
              <w:marTop w:val="0"/>
              <w:marBottom w:val="0"/>
              <w:divBdr>
                <w:top w:val="none" w:sz="0" w:space="0" w:color="auto"/>
                <w:left w:val="none" w:sz="0" w:space="0" w:color="auto"/>
                <w:bottom w:val="none" w:sz="0" w:space="0" w:color="auto"/>
                <w:right w:val="none" w:sz="0" w:space="0" w:color="auto"/>
              </w:divBdr>
            </w:div>
            <w:div w:id="1177959106">
              <w:marLeft w:val="0"/>
              <w:marRight w:val="0"/>
              <w:marTop w:val="0"/>
              <w:marBottom w:val="0"/>
              <w:divBdr>
                <w:top w:val="none" w:sz="0" w:space="0" w:color="auto"/>
                <w:left w:val="none" w:sz="0" w:space="0" w:color="auto"/>
                <w:bottom w:val="none" w:sz="0" w:space="0" w:color="auto"/>
                <w:right w:val="none" w:sz="0" w:space="0" w:color="auto"/>
              </w:divBdr>
            </w:div>
            <w:div w:id="1314793888">
              <w:marLeft w:val="0"/>
              <w:marRight w:val="0"/>
              <w:marTop w:val="0"/>
              <w:marBottom w:val="0"/>
              <w:divBdr>
                <w:top w:val="none" w:sz="0" w:space="0" w:color="auto"/>
                <w:left w:val="none" w:sz="0" w:space="0" w:color="auto"/>
                <w:bottom w:val="none" w:sz="0" w:space="0" w:color="auto"/>
                <w:right w:val="none" w:sz="0" w:space="0" w:color="auto"/>
              </w:divBdr>
            </w:div>
            <w:div w:id="2054764142">
              <w:marLeft w:val="0"/>
              <w:marRight w:val="0"/>
              <w:marTop w:val="0"/>
              <w:marBottom w:val="0"/>
              <w:divBdr>
                <w:top w:val="none" w:sz="0" w:space="0" w:color="auto"/>
                <w:left w:val="none" w:sz="0" w:space="0" w:color="auto"/>
                <w:bottom w:val="none" w:sz="0" w:space="0" w:color="auto"/>
                <w:right w:val="none" w:sz="0" w:space="0" w:color="auto"/>
              </w:divBdr>
            </w:div>
            <w:div w:id="1155495100">
              <w:marLeft w:val="0"/>
              <w:marRight w:val="0"/>
              <w:marTop w:val="0"/>
              <w:marBottom w:val="0"/>
              <w:divBdr>
                <w:top w:val="none" w:sz="0" w:space="0" w:color="auto"/>
                <w:left w:val="none" w:sz="0" w:space="0" w:color="auto"/>
                <w:bottom w:val="none" w:sz="0" w:space="0" w:color="auto"/>
                <w:right w:val="none" w:sz="0" w:space="0" w:color="auto"/>
              </w:divBdr>
            </w:div>
            <w:div w:id="1757286908">
              <w:marLeft w:val="0"/>
              <w:marRight w:val="0"/>
              <w:marTop w:val="0"/>
              <w:marBottom w:val="0"/>
              <w:divBdr>
                <w:top w:val="none" w:sz="0" w:space="0" w:color="auto"/>
                <w:left w:val="none" w:sz="0" w:space="0" w:color="auto"/>
                <w:bottom w:val="none" w:sz="0" w:space="0" w:color="auto"/>
                <w:right w:val="none" w:sz="0" w:space="0" w:color="auto"/>
              </w:divBdr>
            </w:div>
            <w:div w:id="2133862268">
              <w:marLeft w:val="0"/>
              <w:marRight w:val="0"/>
              <w:marTop w:val="0"/>
              <w:marBottom w:val="0"/>
              <w:divBdr>
                <w:top w:val="none" w:sz="0" w:space="0" w:color="auto"/>
                <w:left w:val="none" w:sz="0" w:space="0" w:color="auto"/>
                <w:bottom w:val="none" w:sz="0" w:space="0" w:color="auto"/>
                <w:right w:val="none" w:sz="0" w:space="0" w:color="auto"/>
              </w:divBdr>
            </w:div>
            <w:div w:id="1499806438">
              <w:marLeft w:val="0"/>
              <w:marRight w:val="0"/>
              <w:marTop w:val="0"/>
              <w:marBottom w:val="0"/>
              <w:divBdr>
                <w:top w:val="none" w:sz="0" w:space="0" w:color="auto"/>
                <w:left w:val="none" w:sz="0" w:space="0" w:color="auto"/>
                <w:bottom w:val="none" w:sz="0" w:space="0" w:color="auto"/>
                <w:right w:val="none" w:sz="0" w:space="0" w:color="auto"/>
              </w:divBdr>
            </w:div>
            <w:div w:id="833060554">
              <w:marLeft w:val="0"/>
              <w:marRight w:val="0"/>
              <w:marTop w:val="0"/>
              <w:marBottom w:val="0"/>
              <w:divBdr>
                <w:top w:val="none" w:sz="0" w:space="0" w:color="auto"/>
                <w:left w:val="none" w:sz="0" w:space="0" w:color="auto"/>
                <w:bottom w:val="none" w:sz="0" w:space="0" w:color="auto"/>
                <w:right w:val="none" w:sz="0" w:space="0" w:color="auto"/>
              </w:divBdr>
            </w:div>
            <w:div w:id="1169560124">
              <w:marLeft w:val="0"/>
              <w:marRight w:val="0"/>
              <w:marTop w:val="0"/>
              <w:marBottom w:val="0"/>
              <w:divBdr>
                <w:top w:val="none" w:sz="0" w:space="0" w:color="auto"/>
                <w:left w:val="none" w:sz="0" w:space="0" w:color="auto"/>
                <w:bottom w:val="none" w:sz="0" w:space="0" w:color="auto"/>
                <w:right w:val="none" w:sz="0" w:space="0" w:color="auto"/>
              </w:divBdr>
            </w:div>
            <w:div w:id="343941924">
              <w:marLeft w:val="0"/>
              <w:marRight w:val="0"/>
              <w:marTop w:val="0"/>
              <w:marBottom w:val="0"/>
              <w:divBdr>
                <w:top w:val="none" w:sz="0" w:space="0" w:color="auto"/>
                <w:left w:val="none" w:sz="0" w:space="0" w:color="auto"/>
                <w:bottom w:val="none" w:sz="0" w:space="0" w:color="auto"/>
                <w:right w:val="none" w:sz="0" w:space="0" w:color="auto"/>
              </w:divBdr>
            </w:div>
            <w:div w:id="826632040">
              <w:marLeft w:val="0"/>
              <w:marRight w:val="0"/>
              <w:marTop w:val="0"/>
              <w:marBottom w:val="0"/>
              <w:divBdr>
                <w:top w:val="none" w:sz="0" w:space="0" w:color="auto"/>
                <w:left w:val="none" w:sz="0" w:space="0" w:color="auto"/>
                <w:bottom w:val="none" w:sz="0" w:space="0" w:color="auto"/>
                <w:right w:val="none" w:sz="0" w:space="0" w:color="auto"/>
              </w:divBdr>
            </w:div>
            <w:div w:id="575169023">
              <w:marLeft w:val="0"/>
              <w:marRight w:val="0"/>
              <w:marTop w:val="0"/>
              <w:marBottom w:val="0"/>
              <w:divBdr>
                <w:top w:val="none" w:sz="0" w:space="0" w:color="auto"/>
                <w:left w:val="none" w:sz="0" w:space="0" w:color="auto"/>
                <w:bottom w:val="none" w:sz="0" w:space="0" w:color="auto"/>
                <w:right w:val="none" w:sz="0" w:space="0" w:color="auto"/>
              </w:divBdr>
            </w:div>
            <w:div w:id="603154957">
              <w:marLeft w:val="0"/>
              <w:marRight w:val="0"/>
              <w:marTop w:val="0"/>
              <w:marBottom w:val="0"/>
              <w:divBdr>
                <w:top w:val="none" w:sz="0" w:space="0" w:color="auto"/>
                <w:left w:val="none" w:sz="0" w:space="0" w:color="auto"/>
                <w:bottom w:val="none" w:sz="0" w:space="0" w:color="auto"/>
                <w:right w:val="none" w:sz="0" w:space="0" w:color="auto"/>
              </w:divBdr>
            </w:div>
            <w:div w:id="160581010">
              <w:marLeft w:val="0"/>
              <w:marRight w:val="0"/>
              <w:marTop w:val="0"/>
              <w:marBottom w:val="0"/>
              <w:divBdr>
                <w:top w:val="none" w:sz="0" w:space="0" w:color="auto"/>
                <w:left w:val="none" w:sz="0" w:space="0" w:color="auto"/>
                <w:bottom w:val="none" w:sz="0" w:space="0" w:color="auto"/>
                <w:right w:val="none" w:sz="0" w:space="0" w:color="auto"/>
              </w:divBdr>
            </w:div>
            <w:div w:id="166098406">
              <w:marLeft w:val="0"/>
              <w:marRight w:val="0"/>
              <w:marTop w:val="0"/>
              <w:marBottom w:val="0"/>
              <w:divBdr>
                <w:top w:val="none" w:sz="0" w:space="0" w:color="auto"/>
                <w:left w:val="none" w:sz="0" w:space="0" w:color="auto"/>
                <w:bottom w:val="none" w:sz="0" w:space="0" w:color="auto"/>
                <w:right w:val="none" w:sz="0" w:space="0" w:color="auto"/>
              </w:divBdr>
            </w:div>
            <w:div w:id="820000606">
              <w:marLeft w:val="0"/>
              <w:marRight w:val="0"/>
              <w:marTop w:val="0"/>
              <w:marBottom w:val="0"/>
              <w:divBdr>
                <w:top w:val="none" w:sz="0" w:space="0" w:color="auto"/>
                <w:left w:val="none" w:sz="0" w:space="0" w:color="auto"/>
                <w:bottom w:val="none" w:sz="0" w:space="0" w:color="auto"/>
                <w:right w:val="none" w:sz="0" w:space="0" w:color="auto"/>
              </w:divBdr>
            </w:div>
            <w:div w:id="512038709">
              <w:marLeft w:val="0"/>
              <w:marRight w:val="0"/>
              <w:marTop w:val="0"/>
              <w:marBottom w:val="0"/>
              <w:divBdr>
                <w:top w:val="none" w:sz="0" w:space="0" w:color="auto"/>
                <w:left w:val="none" w:sz="0" w:space="0" w:color="auto"/>
                <w:bottom w:val="none" w:sz="0" w:space="0" w:color="auto"/>
                <w:right w:val="none" w:sz="0" w:space="0" w:color="auto"/>
              </w:divBdr>
            </w:div>
            <w:div w:id="1656566661">
              <w:marLeft w:val="0"/>
              <w:marRight w:val="0"/>
              <w:marTop w:val="0"/>
              <w:marBottom w:val="0"/>
              <w:divBdr>
                <w:top w:val="none" w:sz="0" w:space="0" w:color="auto"/>
                <w:left w:val="none" w:sz="0" w:space="0" w:color="auto"/>
                <w:bottom w:val="none" w:sz="0" w:space="0" w:color="auto"/>
                <w:right w:val="none" w:sz="0" w:space="0" w:color="auto"/>
              </w:divBdr>
            </w:div>
            <w:div w:id="85003935">
              <w:marLeft w:val="0"/>
              <w:marRight w:val="0"/>
              <w:marTop w:val="0"/>
              <w:marBottom w:val="0"/>
              <w:divBdr>
                <w:top w:val="none" w:sz="0" w:space="0" w:color="auto"/>
                <w:left w:val="none" w:sz="0" w:space="0" w:color="auto"/>
                <w:bottom w:val="none" w:sz="0" w:space="0" w:color="auto"/>
                <w:right w:val="none" w:sz="0" w:space="0" w:color="auto"/>
              </w:divBdr>
            </w:div>
            <w:div w:id="103116354">
              <w:marLeft w:val="0"/>
              <w:marRight w:val="0"/>
              <w:marTop w:val="0"/>
              <w:marBottom w:val="0"/>
              <w:divBdr>
                <w:top w:val="none" w:sz="0" w:space="0" w:color="auto"/>
                <w:left w:val="none" w:sz="0" w:space="0" w:color="auto"/>
                <w:bottom w:val="none" w:sz="0" w:space="0" w:color="auto"/>
                <w:right w:val="none" w:sz="0" w:space="0" w:color="auto"/>
              </w:divBdr>
            </w:div>
            <w:div w:id="307709640">
              <w:marLeft w:val="0"/>
              <w:marRight w:val="0"/>
              <w:marTop w:val="0"/>
              <w:marBottom w:val="0"/>
              <w:divBdr>
                <w:top w:val="none" w:sz="0" w:space="0" w:color="auto"/>
                <w:left w:val="none" w:sz="0" w:space="0" w:color="auto"/>
                <w:bottom w:val="none" w:sz="0" w:space="0" w:color="auto"/>
                <w:right w:val="none" w:sz="0" w:space="0" w:color="auto"/>
              </w:divBdr>
            </w:div>
            <w:div w:id="211505905">
              <w:marLeft w:val="0"/>
              <w:marRight w:val="0"/>
              <w:marTop w:val="0"/>
              <w:marBottom w:val="0"/>
              <w:divBdr>
                <w:top w:val="none" w:sz="0" w:space="0" w:color="auto"/>
                <w:left w:val="none" w:sz="0" w:space="0" w:color="auto"/>
                <w:bottom w:val="none" w:sz="0" w:space="0" w:color="auto"/>
                <w:right w:val="none" w:sz="0" w:space="0" w:color="auto"/>
              </w:divBdr>
            </w:div>
            <w:div w:id="1998066966">
              <w:marLeft w:val="0"/>
              <w:marRight w:val="0"/>
              <w:marTop w:val="0"/>
              <w:marBottom w:val="0"/>
              <w:divBdr>
                <w:top w:val="none" w:sz="0" w:space="0" w:color="auto"/>
                <w:left w:val="none" w:sz="0" w:space="0" w:color="auto"/>
                <w:bottom w:val="none" w:sz="0" w:space="0" w:color="auto"/>
                <w:right w:val="none" w:sz="0" w:space="0" w:color="auto"/>
              </w:divBdr>
            </w:div>
            <w:div w:id="1990355563">
              <w:marLeft w:val="0"/>
              <w:marRight w:val="0"/>
              <w:marTop w:val="0"/>
              <w:marBottom w:val="0"/>
              <w:divBdr>
                <w:top w:val="none" w:sz="0" w:space="0" w:color="auto"/>
                <w:left w:val="none" w:sz="0" w:space="0" w:color="auto"/>
                <w:bottom w:val="none" w:sz="0" w:space="0" w:color="auto"/>
                <w:right w:val="none" w:sz="0" w:space="0" w:color="auto"/>
              </w:divBdr>
            </w:div>
            <w:div w:id="611210279">
              <w:marLeft w:val="0"/>
              <w:marRight w:val="0"/>
              <w:marTop w:val="0"/>
              <w:marBottom w:val="0"/>
              <w:divBdr>
                <w:top w:val="none" w:sz="0" w:space="0" w:color="auto"/>
                <w:left w:val="none" w:sz="0" w:space="0" w:color="auto"/>
                <w:bottom w:val="none" w:sz="0" w:space="0" w:color="auto"/>
                <w:right w:val="none" w:sz="0" w:space="0" w:color="auto"/>
              </w:divBdr>
            </w:div>
            <w:div w:id="2059359534">
              <w:marLeft w:val="0"/>
              <w:marRight w:val="0"/>
              <w:marTop w:val="0"/>
              <w:marBottom w:val="0"/>
              <w:divBdr>
                <w:top w:val="none" w:sz="0" w:space="0" w:color="auto"/>
                <w:left w:val="none" w:sz="0" w:space="0" w:color="auto"/>
                <w:bottom w:val="none" w:sz="0" w:space="0" w:color="auto"/>
                <w:right w:val="none" w:sz="0" w:space="0" w:color="auto"/>
              </w:divBdr>
            </w:div>
            <w:div w:id="1955598645">
              <w:marLeft w:val="0"/>
              <w:marRight w:val="0"/>
              <w:marTop w:val="0"/>
              <w:marBottom w:val="0"/>
              <w:divBdr>
                <w:top w:val="none" w:sz="0" w:space="0" w:color="auto"/>
                <w:left w:val="none" w:sz="0" w:space="0" w:color="auto"/>
                <w:bottom w:val="none" w:sz="0" w:space="0" w:color="auto"/>
                <w:right w:val="none" w:sz="0" w:space="0" w:color="auto"/>
              </w:divBdr>
            </w:div>
            <w:div w:id="485323701">
              <w:marLeft w:val="0"/>
              <w:marRight w:val="0"/>
              <w:marTop w:val="0"/>
              <w:marBottom w:val="0"/>
              <w:divBdr>
                <w:top w:val="none" w:sz="0" w:space="0" w:color="auto"/>
                <w:left w:val="none" w:sz="0" w:space="0" w:color="auto"/>
                <w:bottom w:val="none" w:sz="0" w:space="0" w:color="auto"/>
                <w:right w:val="none" w:sz="0" w:space="0" w:color="auto"/>
              </w:divBdr>
            </w:div>
            <w:div w:id="122970664">
              <w:marLeft w:val="0"/>
              <w:marRight w:val="0"/>
              <w:marTop w:val="0"/>
              <w:marBottom w:val="0"/>
              <w:divBdr>
                <w:top w:val="none" w:sz="0" w:space="0" w:color="auto"/>
                <w:left w:val="none" w:sz="0" w:space="0" w:color="auto"/>
                <w:bottom w:val="none" w:sz="0" w:space="0" w:color="auto"/>
                <w:right w:val="none" w:sz="0" w:space="0" w:color="auto"/>
              </w:divBdr>
            </w:div>
            <w:div w:id="939072687">
              <w:marLeft w:val="0"/>
              <w:marRight w:val="0"/>
              <w:marTop w:val="0"/>
              <w:marBottom w:val="0"/>
              <w:divBdr>
                <w:top w:val="none" w:sz="0" w:space="0" w:color="auto"/>
                <w:left w:val="none" w:sz="0" w:space="0" w:color="auto"/>
                <w:bottom w:val="none" w:sz="0" w:space="0" w:color="auto"/>
                <w:right w:val="none" w:sz="0" w:space="0" w:color="auto"/>
              </w:divBdr>
            </w:div>
            <w:div w:id="30886944">
              <w:marLeft w:val="0"/>
              <w:marRight w:val="0"/>
              <w:marTop w:val="0"/>
              <w:marBottom w:val="0"/>
              <w:divBdr>
                <w:top w:val="none" w:sz="0" w:space="0" w:color="auto"/>
                <w:left w:val="none" w:sz="0" w:space="0" w:color="auto"/>
                <w:bottom w:val="none" w:sz="0" w:space="0" w:color="auto"/>
                <w:right w:val="none" w:sz="0" w:space="0" w:color="auto"/>
              </w:divBdr>
            </w:div>
            <w:div w:id="170342334">
              <w:marLeft w:val="0"/>
              <w:marRight w:val="0"/>
              <w:marTop w:val="0"/>
              <w:marBottom w:val="0"/>
              <w:divBdr>
                <w:top w:val="none" w:sz="0" w:space="0" w:color="auto"/>
                <w:left w:val="none" w:sz="0" w:space="0" w:color="auto"/>
                <w:bottom w:val="none" w:sz="0" w:space="0" w:color="auto"/>
                <w:right w:val="none" w:sz="0" w:space="0" w:color="auto"/>
              </w:divBdr>
            </w:div>
            <w:div w:id="233243392">
              <w:marLeft w:val="0"/>
              <w:marRight w:val="0"/>
              <w:marTop w:val="0"/>
              <w:marBottom w:val="0"/>
              <w:divBdr>
                <w:top w:val="none" w:sz="0" w:space="0" w:color="auto"/>
                <w:left w:val="none" w:sz="0" w:space="0" w:color="auto"/>
                <w:bottom w:val="none" w:sz="0" w:space="0" w:color="auto"/>
                <w:right w:val="none" w:sz="0" w:space="0" w:color="auto"/>
              </w:divBdr>
            </w:div>
            <w:div w:id="772214933">
              <w:marLeft w:val="0"/>
              <w:marRight w:val="0"/>
              <w:marTop w:val="0"/>
              <w:marBottom w:val="0"/>
              <w:divBdr>
                <w:top w:val="none" w:sz="0" w:space="0" w:color="auto"/>
                <w:left w:val="none" w:sz="0" w:space="0" w:color="auto"/>
                <w:bottom w:val="none" w:sz="0" w:space="0" w:color="auto"/>
                <w:right w:val="none" w:sz="0" w:space="0" w:color="auto"/>
              </w:divBdr>
            </w:div>
            <w:div w:id="1120489673">
              <w:marLeft w:val="0"/>
              <w:marRight w:val="0"/>
              <w:marTop w:val="0"/>
              <w:marBottom w:val="0"/>
              <w:divBdr>
                <w:top w:val="none" w:sz="0" w:space="0" w:color="auto"/>
                <w:left w:val="none" w:sz="0" w:space="0" w:color="auto"/>
                <w:bottom w:val="none" w:sz="0" w:space="0" w:color="auto"/>
                <w:right w:val="none" w:sz="0" w:space="0" w:color="auto"/>
              </w:divBdr>
            </w:div>
            <w:div w:id="1630239449">
              <w:marLeft w:val="0"/>
              <w:marRight w:val="0"/>
              <w:marTop w:val="0"/>
              <w:marBottom w:val="0"/>
              <w:divBdr>
                <w:top w:val="none" w:sz="0" w:space="0" w:color="auto"/>
                <w:left w:val="none" w:sz="0" w:space="0" w:color="auto"/>
                <w:bottom w:val="none" w:sz="0" w:space="0" w:color="auto"/>
                <w:right w:val="none" w:sz="0" w:space="0" w:color="auto"/>
              </w:divBdr>
            </w:div>
            <w:div w:id="223302641">
              <w:marLeft w:val="0"/>
              <w:marRight w:val="0"/>
              <w:marTop w:val="0"/>
              <w:marBottom w:val="0"/>
              <w:divBdr>
                <w:top w:val="none" w:sz="0" w:space="0" w:color="auto"/>
                <w:left w:val="none" w:sz="0" w:space="0" w:color="auto"/>
                <w:bottom w:val="none" w:sz="0" w:space="0" w:color="auto"/>
                <w:right w:val="none" w:sz="0" w:space="0" w:color="auto"/>
              </w:divBdr>
            </w:div>
            <w:div w:id="1875148230">
              <w:marLeft w:val="0"/>
              <w:marRight w:val="0"/>
              <w:marTop w:val="0"/>
              <w:marBottom w:val="0"/>
              <w:divBdr>
                <w:top w:val="none" w:sz="0" w:space="0" w:color="auto"/>
                <w:left w:val="none" w:sz="0" w:space="0" w:color="auto"/>
                <w:bottom w:val="none" w:sz="0" w:space="0" w:color="auto"/>
                <w:right w:val="none" w:sz="0" w:space="0" w:color="auto"/>
              </w:divBdr>
            </w:div>
            <w:div w:id="1375275086">
              <w:marLeft w:val="0"/>
              <w:marRight w:val="0"/>
              <w:marTop w:val="0"/>
              <w:marBottom w:val="0"/>
              <w:divBdr>
                <w:top w:val="none" w:sz="0" w:space="0" w:color="auto"/>
                <w:left w:val="none" w:sz="0" w:space="0" w:color="auto"/>
                <w:bottom w:val="none" w:sz="0" w:space="0" w:color="auto"/>
                <w:right w:val="none" w:sz="0" w:space="0" w:color="auto"/>
              </w:divBdr>
            </w:div>
            <w:div w:id="283926818">
              <w:marLeft w:val="0"/>
              <w:marRight w:val="0"/>
              <w:marTop w:val="0"/>
              <w:marBottom w:val="0"/>
              <w:divBdr>
                <w:top w:val="none" w:sz="0" w:space="0" w:color="auto"/>
                <w:left w:val="none" w:sz="0" w:space="0" w:color="auto"/>
                <w:bottom w:val="none" w:sz="0" w:space="0" w:color="auto"/>
                <w:right w:val="none" w:sz="0" w:space="0" w:color="auto"/>
              </w:divBdr>
            </w:div>
            <w:div w:id="2110422639">
              <w:marLeft w:val="0"/>
              <w:marRight w:val="0"/>
              <w:marTop w:val="0"/>
              <w:marBottom w:val="0"/>
              <w:divBdr>
                <w:top w:val="none" w:sz="0" w:space="0" w:color="auto"/>
                <w:left w:val="none" w:sz="0" w:space="0" w:color="auto"/>
                <w:bottom w:val="none" w:sz="0" w:space="0" w:color="auto"/>
                <w:right w:val="none" w:sz="0" w:space="0" w:color="auto"/>
              </w:divBdr>
            </w:div>
            <w:div w:id="293028033">
              <w:marLeft w:val="0"/>
              <w:marRight w:val="0"/>
              <w:marTop w:val="0"/>
              <w:marBottom w:val="0"/>
              <w:divBdr>
                <w:top w:val="none" w:sz="0" w:space="0" w:color="auto"/>
                <w:left w:val="none" w:sz="0" w:space="0" w:color="auto"/>
                <w:bottom w:val="none" w:sz="0" w:space="0" w:color="auto"/>
                <w:right w:val="none" w:sz="0" w:space="0" w:color="auto"/>
              </w:divBdr>
            </w:div>
            <w:div w:id="1259633851">
              <w:marLeft w:val="0"/>
              <w:marRight w:val="0"/>
              <w:marTop w:val="0"/>
              <w:marBottom w:val="0"/>
              <w:divBdr>
                <w:top w:val="none" w:sz="0" w:space="0" w:color="auto"/>
                <w:left w:val="none" w:sz="0" w:space="0" w:color="auto"/>
                <w:bottom w:val="none" w:sz="0" w:space="0" w:color="auto"/>
                <w:right w:val="none" w:sz="0" w:space="0" w:color="auto"/>
              </w:divBdr>
            </w:div>
            <w:div w:id="10424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6773">
      <w:bodyDiv w:val="1"/>
      <w:marLeft w:val="0"/>
      <w:marRight w:val="0"/>
      <w:marTop w:val="0"/>
      <w:marBottom w:val="0"/>
      <w:divBdr>
        <w:top w:val="none" w:sz="0" w:space="0" w:color="auto"/>
        <w:left w:val="none" w:sz="0" w:space="0" w:color="auto"/>
        <w:bottom w:val="none" w:sz="0" w:space="0" w:color="auto"/>
        <w:right w:val="none" w:sz="0" w:space="0" w:color="auto"/>
      </w:divBdr>
    </w:div>
    <w:div w:id="1357124528">
      <w:bodyDiv w:val="1"/>
      <w:marLeft w:val="0"/>
      <w:marRight w:val="0"/>
      <w:marTop w:val="0"/>
      <w:marBottom w:val="0"/>
      <w:divBdr>
        <w:top w:val="none" w:sz="0" w:space="0" w:color="auto"/>
        <w:left w:val="none" w:sz="0" w:space="0" w:color="auto"/>
        <w:bottom w:val="none" w:sz="0" w:space="0" w:color="auto"/>
        <w:right w:val="none" w:sz="0" w:space="0" w:color="auto"/>
      </w:divBdr>
      <w:divsChild>
        <w:div w:id="529755943">
          <w:marLeft w:val="0"/>
          <w:marRight w:val="0"/>
          <w:marTop w:val="0"/>
          <w:marBottom w:val="0"/>
          <w:divBdr>
            <w:top w:val="none" w:sz="0" w:space="0" w:color="auto"/>
            <w:left w:val="none" w:sz="0" w:space="0" w:color="auto"/>
            <w:bottom w:val="none" w:sz="0" w:space="0" w:color="auto"/>
            <w:right w:val="none" w:sz="0" w:space="0" w:color="auto"/>
          </w:divBdr>
          <w:divsChild>
            <w:div w:id="1673331359">
              <w:marLeft w:val="0"/>
              <w:marRight w:val="0"/>
              <w:marTop w:val="0"/>
              <w:marBottom w:val="0"/>
              <w:divBdr>
                <w:top w:val="none" w:sz="0" w:space="0" w:color="auto"/>
                <w:left w:val="none" w:sz="0" w:space="0" w:color="auto"/>
                <w:bottom w:val="none" w:sz="0" w:space="0" w:color="auto"/>
                <w:right w:val="none" w:sz="0" w:space="0" w:color="auto"/>
              </w:divBdr>
            </w:div>
            <w:div w:id="158346174">
              <w:marLeft w:val="0"/>
              <w:marRight w:val="0"/>
              <w:marTop w:val="0"/>
              <w:marBottom w:val="0"/>
              <w:divBdr>
                <w:top w:val="none" w:sz="0" w:space="0" w:color="auto"/>
                <w:left w:val="none" w:sz="0" w:space="0" w:color="auto"/>
                <w:bottom w:val="none" w:sz="0" w:space="0" w:color="auto"/>
                <w:right w:val="none" w:sz="0" w:space="0" w:color="auto"/>
              </w:divBdr>
            </w:div>
            <w:div w:id="1048065424">
              <w:marLeft w:val="0"/>
              <w:marRight w:val="0"/>
              <w:marTop w:val="0"/>
              <w:marBottom w:val="0"/>
              <w:divBdr>
                <w:top w:val="none" w:sz="0" w:space="0" w:color="auto"/>
                <w:left w:val="none" w:sz="0" w:space="0" w:color="auto"/>
                <w:bottom w:val="none" w:sz="0" w:space="0" w:color="auto"/>
                <w:right w:val="none" w:sz="0" w:space="0" w:color="auto"/>
              </w:divBdr>
            </w:div>
            <w:div w:id="2145151466">
              <w:marLeft w:val="0"/>
              <w:marRight w:val="0"/>
              <w:marTop w:val="0"/>
              <w:marBottom w:val="0"/>
              <w:divBdr>
                <w:top w:val="none" w:sz="0" w:space="0" w:color="auto"/>
                <w:left w:val="none" w:sz="0" w:space="0" w:color="auto"/>
                <w:bottom w:val="none" w:sz="0" w:space="0" w:color="auto"/>
                <w:right w:val="none" w:sz="0" w:space="0" w:color="auto"/>
              </w:divBdr>
            </w:div>
            <w:div w:id="1763722262">
              <w:marLeft w:val="0"/>
              <w:marRight w:val="0"/>
              <w:marTop w:val="0"/>
              <w:marBottom w:val="0"/>
              <w:divBdr>
                <w:top w:val="none" w:sz="0" w:space="0" w:color="auto"/>
                <w:left w:val="none" w:sz="0" w:space="0" w:color="auto"/>
                <w:bottom w:val="none" w:sz="0" w:space="0" w:color="auto"/>
                <w:right w:val="none" w:sz="0" w:space="0" w:color="auto"/>
              </w:divBdr>
            </w:div>
            <w:div w:id="5938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813">
      <w:bodyDiv w:val="1"/>
      <w:marLeft w:val="0"/>
      <w:marRight w:val="0"/>
      <w:marTop w:val="0"/>
      <w:marBottom w:val="0"/>
      <w:divBdr>
        <w:top w:val="none" w:sz="0" w:space="0" w:color="auto"/>
        <w:left w:val="none" w:sz="0" w:space="0" w:color="auto"/>
        <w:bottom w:val="none" w:sz="0" w:space="0" w:color="auto"/>
        <w:right w:val="none" w:sz="0" w:space="0" w:color="auto"/>
      </w:divBdr>
      <w:divsChild>
        <w:div w:id="1949845675">
          <w:marLeft w:val="0"/>
          <w:marRight w:val="0"/>
          <w:marTop w:val="0"/>
          <w:marBottom w:val="0"/>
          <w:divBdr>
            <w:top w:val="none" w:sz="0" w:space="0" w:color="auto"/>
            <w:left w:val="none" w:sz="0" w:space="0" w:color="auto"/>
            <w:bottom w:val="none" w:sz="0" w:space="0" w:color="auto"/>
            <w:right w:val="none" w:sz="0" w:space="0" w:color="auto"/>
          </w:divBdr>
          <w:divsChild>
            <w:div w:id="1514026948">
              <w:marLeft w:val="0"/>
              <w:marRight w:val="0"/>
              <w:marTop w:val="0"/>
              <w:marBottom w:val="0"/>
              <w:divBdr>
                <w:top w:val="none" w:sz="0" w:space="0" w:color="auto"/>
                <w:left w:val="none" w:sz="0" w:space="0" w:color="auto"/>
                <w:bottom w:val="none" w:sz="0" w:space="0" w:color="auto"/>
                <w:right w:val="none" w:sz="0" w:space="0" w:color="auto"/>
              </w:divBdr>
            </w:div>
            <w:div w:id="1937783873">
              <w:marLeft w:val="0"/>
              <w:marRight w:val="0"/>
              <w:marTop w:val="0"/>
              <w:marBottom w:val="0"/>
              <w:divBdr>
                <w:top w:val="none" w:sz="0" w:space="0" w:color="auto"/>
                <w:left w:val="none" w:sz="0" w:space="0" w:color="auto"/>
                <w:bottom w:val="none" w:sz="0" w:space="0" w:color="auto"/>
                <w:right w:val="none" w:sz="0" w:space="0" w:color="auto"/>
              </w:divBdr>
            </w:div>
            <w:div w:id="691346289">
              <w:marLeft w:val="0"/>
              <w:marRight w:val="0"/>
              <w:marTop w:val="0"/>
              <w:marBottom w:val="0"/>
              <w:divBdr>
                <w:top w:val="none" w:sz="0" w:space="0" w:color="auto"/>
                <w:left w:val="none" w:sz="0" w:space="0" w:color="auto"/>
                <w:bottom w:val="none" w:sz="0" w:space="0" w:color="auto"/>
                <w:right w:val="none" w:sz="0" w:space="0" w:color="auto"/>
              </w:divBdr>
            </w:div>
            <w:div w:id="1098792895">
              <w:marLeft w:val="0"/>
              <w:marRight w:val="0"/>
              <w:marTop w:val="0"/>
              <w:marBottom w:val="0"/>
              <w:divBdr>
                <w:top w:val="none" w:sz="0" w:space="0" w:color="auto"/>
                <w:left w:val="none" w:sz="0" w:space="0" w:color="auto"/>
                <w:bottom w:val="none" w:sz="0" w:space="0" w:color="auto"/>
                <w:right w:val="none" w:sz="0" w:space="0" w:color="auto"/>
              </w:divBdr>
            </w:div>
            <w:div w:id="2187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4037">
      <w:bodyDiv w:val="1"/>
      <w:marLeft w:val="0"/>
      <w:marRight w:val="0"/>
      <w:marTop w:val="0"/>
      <w:marBottom w:val="0"/>
      <w:divBdr>
        <w:top w:val="none" w:sz="0" w:space="0" w:color="auto"/>
        <w:left w:val="none" w:sz="0" w:space="0" w:color="auto"/>
        <w:bottom w:val="none" w:sz="0" w:space="0" w:color="auto"/>
        <w:right w:val="none" w:sz="0" w:space="0" w:color="auto"/>
      </w:divBdr>
    </w:div>
    <w:div w:id="1551579056">
      <w:bodyDiv w:val="1"/>
      <w:marLeft w:val="0"/>
      <w:marRight w:val="0"/>
      <w:marTop w:val="0"/>
      <w:marBottom w:val="0"/>
      <w:divBdr>
        <w:top w:val="none" w:sz="0" w:space="0" w:color="auto"/>
        <w:left w:val="none" w:sz="0" w:space="0" w:color="auto"/>
        <w:bottom w:val="none" w:sz="0" w:space="0" w:color="auto"/>
        <w:right w:val="none" w:sz="0" w:space="0" w:color="auto"/>
      </w:divBdr>
      <w:divsChild>
        <w:div w:id="694383363">
          <w:marLeft w:val="0"/>
          <w:marRight w:val="0"/>
          <w:marTop w:val="0"/>
          <w:marBottom w:val="0"/>
          <w:divBdr>
            <w:top w:val="none" w:sz="0" w:space="0" w:color="auto"/>
            <w:left w:val="none" w:sz="0" w:space="0" w:color="auto"/>
            <w:bottom w:val="none" w:sz="0" w:space="0" w:color="auto"/>
            <w:right w:val="none" w:sz="0" w:space="0" w:color="auto"/>
          </w:divBdr>
          <w:divsChild>
            <w:div w:id="540245572">
              <w:marLeft w:val="0"/>
              <w:marRight w:val="0"/>
              <w:marTop w:val="0"/>
              <w:marBottom w:val="0"/>
              <w:divBdr>
                <w:top w:val="none" w:sz="0" w:space="0" w:color="auto"/>
                <w:left w:val="none" w:sz="0" w:space="0" w:color="auto"/>
                <w:bottom w:val="none" w:sz="0" w:space="0" w:color="auto"/>
                <w:right w:val="none" w:sz="0" w:space="0" w:color="auto"/>
              </w:divBdr>
            </w:div>
            <w:div w:id="763188158">
              <w:marLeft w:val="0"/>
              <w:marRight w:val="0"/>
              <w:marTop w:val="0"/>
              <w:marBottom w:val="0"/>
              <w:divBdr>
                <w:top w:val="none" w:sz="0" w:space="0" w:color="auto"/>
                <w:left w:val="none" w:sz="0" w:space="0" w:color="auto"/>
                <w:bottom w:val="none" w:sz="0" w:space="0" w:color="auto"/>
                <w:right w:val="none" w:sz="0" w:space="0" w:color="auto"/>
              </w:divBdr>
            </w:div>
            <w:div w:id="1016422799">
              <w:marLeft w:val="0"/>
              <w:marRight w:val="0"/>
              <w:marTop w:val="0"/>
              <w:marBottom w:val="0"/>
              <w:divBdr>
                <w:top w:val="none" w:sz="0" w:space="0" w:color="auto"/>
                <w:left w:val="none" w:sz="0" w:space="0" w:color="auto"/>
                <w:bottom w:val="none" w:sz="0" w:space="0" w:color="auto"/>
                <w:right w:val="none" w:sz="0" w:space="0" w:color="auto"/>
              </w:divBdr>
            </w:div>
            <w:div w:id="1030842023">
              <w:marLeft w:val="0"/>
              <w:marRight w:val="0"/>
              <w:marTop w:val="0"/>
              <w:marBottom w:val="0"/>
              <w:divBdr>
                <w:top w:val="none" w:sz="0" w:space="0" w:color="auto"/>
                <w:left w:val="none" w:sz="0" w:space="0" w:color="auto"/>
                <w:bottom w:val="none" w:sz="0" w:space="0" w:color="auto"/>
                <w:right w:val="none" w:sz="0" w:space="0" w:color="auto"/>
              </w:divBdr>
            </w:div>
            <w:div w:id="687488651">
              <w:marLeft w:val="0"/>
              <w:marRight w:val="0"/>
              <w:marTop w:val="0"/>
              <w:marBottom w:val="0"/>
              <w:divBdr>
                <w:top w:val="none" w:sz="0" w:space="0" w:color="auto"/>
                <w:left w:val="none" w:sz="0" w:space="0" w:color="auto"/>
                <w:bottom w:val="none" w:sz="0" w:space="0" w:color="auto"/>
                <w:right w:val="none" w:sz="0" w:space="0" w:color="auto"/>
              </w:divBdr>
            </w:div>
            <w:div w:id="1750615393">
              <w:marLeft w:val="0"/>
              <w:marRight w:val="0"/>
              <w:marTop w:val="0"/>
              <w:marBottom w:val="0"/>
              <w:divBdr>
                <w:top w:val="none" w:sz="0" w:space="0" w:color="auto"/>
                <w:left w:val="none" w:sz="0" w:space="0" w:color="auto"/>
                <w:bottom w:val="none" w:sz="0" w:space="0" w:color="auto"/>
                <w:right w:val="none" w:sz="0" w:space="0" w:color="auto"/>
              </w:divBdr>
            </w:div>
            <w:div w:id="627852955">
              <w:marLeft w:val="0"/>
              <w:marRight w:val="0"/>
              <w:marTop w:val="0"/>
              <w:marBottom w:val="0"/>
              <w:divBdr>
                <w:top w:val="none" w:sz="0" w:space="0" w:color="auto"/>
                <w:left w:val="none" w:sz="0" w:space="0" w:color="auto"/>
                <w:bottom w:val="none" w:sz="0" w:space="0" w:color="auto"/>
                <w:right w:val="none" w:sz="0" w:space="0" w:color="auto"/>
              </w:divBdr>
            </w:div>
            <w:div w:id="1272594576">
              <w:marLeft w:val="0"/>
              <w:marRight w:val="0"/>
              <w:marTop w:val="0"/>
              <w:marBottom w:val="0"/>
              <w:divBdr>
                <w:top w:val="none" w:sz="0" w:space="0" w:color="auto"/>
                <w:left w:val="none" w:sz="0" w:space="0" w:color="auto"/>
                <w:bottom w:val="none" w:sz="0" w:space="0" w:color="auto"/>
                <w:right w:val="none" w:sz="0" w:space="0" w:color="auto"/>
              </w:divBdr>
            </w:div>
            <w:div w:id="15499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8180">
      <w:bodyDiv w:val="1"/>
      <w:marLeft w:val="0"/>
      <w:marRight w:val="0"/>
      <w:marTop w:val="0"/>
      <w:marBottom w:val="0"/>
      <w:divBdr>
        <w:top w:val="none" w:sz="0" w:space="0" w:color="auto"/>
        <w:left w:val="none" w:sz="0" w:space="0" w:color="auto"/>
        <w:bottom w:val="none" w:sz="0" w:space="0" w:color="auto"/>
        <w:right w:val="none" w:sz="0" w:space="0" w:color="auto"/>
      </w:divBdr>
      <w:divsChild>
        <w:div w:id="700937727">
          <w:marLeft w:val="0"/>
          <w:marRight w:val="0"/>
          <w:marTop w:val="0"/>
          <w:marBottom w:val="0"/>
          <w:divBdr>
            <w:top w:val="none" w:sz="0" w:space="0" w:color="auto"/>
            <w:left w:val="none" w:sz="0" w:space="0" w:color="auto"/>
            <w:bottom w:val="none" w:sz="0" w:space="0" w:color="auto"/>
            <w:right w:val="none" w:sz="0" w:space="0" w:color="auto"/>
          </w:divBdr>
          <w:divsChild>
            <w:div w:id="1993095675">
              <w:marLeft w:val="0"/>
              <w:marRight w:val="0"/>
              <w:marTop w:val="0"/>
              <w:marBottom w:val="0"/>
              <w:divBdr>
                <w:top w:val="none" w:sz="0" w:space="0" w:color="auto"/>
                <w:left w:val="none" w:sz="0" w:space="0" w:color="auto"/>
                <w:bottom w:val="none" w:sz="0" w:space="0" w:color="auto"/>
                <w:right w:val="none" w:sz="0" w:space="0" w:color="auto"/>
              </w:divBdr>
            </w:div>
            <w:div w:id="1687901032">
              <w:marLeft w:val="0"/>
              <w:marRight w:val="0"/>
              <w:marTop w:val="0"/>
              <w:marBottom w:val="0"/>
              <w:divBdr>
                <w:top w:val="none" w:sz="0" w:space="0" w:color="auto"/>
                <w:left w:val="none" w:sz="0" w:space="0" w:color="auto"/>
                <w:bottom w:val="none" w:sz="0" w:space="0" w:color="auto"/>
                <w:right w:val="none" w:sz="0" w:space="0" w:color="auto"/>
              </w:divBdr>
            </w:div>
            <w:div w:id="1759784639">
              <w:marLeft w:val="0"/>
              <w:marRight w:val="0"/>
              <w:marTop w:val="0"/>
              <w:marBottom w:val="0"/>
              <w:divBdr>
                <w:top w:val="none" w:sz="0" w:space="0" w:color="auto"/>
                <w:left w:val="none" w:sz="0" w:space="0" w:color="auto"/>
                <w:bottom w:val="none" w:sz="0" w:space="0" w:color="auto"/>
                <w:right w:val="none" w:sz="0" w:space="0" w:color="auto"/>
              </w:divBdr>
            </w:div>
            <w:div w:id="15405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7315">
      <w:bodyDiv w:val="1"/>
      <w:marLeft w:val="0"/>
      <w:marRight w:val="0"/>
      <w:marTop w:val="0"/>
      <w:marBottom w:val="0"/>
      <w:divBdr>
        <w:top w:val="none" w:sz="0" w:space="0" w:color="auto"/>
        <w:left w:val="none" w:sz="0" w:space="0" w:color="auto"/>
        <w:bottom w:val="none" w:sz="0" w:space="0" w:color="auto"/>
        <w:right w:val="none" w:sz="0" w:space="0" w:color="auto"/>
      </w:divBdr>
    </w:div>
    <w:div w:id="1676810181">
      <w:bodyDiv w:val="1"/>
      <w:marLeft w:val="0"/>
      <w:marRight w:val="0"/>
      <w:marTop w:val="0"/>
      <w:marBottom w:val="0"/>
      <w:divBdr>
        <w:top w:val="none" w:sz="0" w:space="0" w:color="auto"/>
        <w:left w:val="none" w:sz="0" w:space="0" w:color="auto"/>
        <w:bottom w:val="none" w:sz="0" w:space="0" w:color="auto"/>
        <w:right w:val="none" w:sz="0" w:space="0" w:color="auto"/>
      </w:divBdr>
      <w:divsChild>
        <w:div w:id="1648588451">
          <w:marLeft w:val="0"/>
          <w:marRight w:val="0"/>
          <w:marTop w:val="0"/>
          <w:marBottom w:val="0"/>
          <w:divBdr>
            <w:top w:val="none" w:sz="0" w:space="0" w:color="auto"/>
            <w:left w:val="none" w:sz="0" w:space="0" w:color="auto"/>
            <w:bottom w:val="none" w:sz="0" w:space="0" w:color="auto"/>
            <w:right w:val="none" w:sz="0" w:space="0" w:color="auto"/>
          </w:divBdr>
          <w:divsChild>
            <w:div w:id="715933004">
              <w:marLeft w:val="0"/>
              <w:marRight w:val="0"/>
              <w:marTop w:val="0"/>
              <w:marBottom w:val="0"/>
              <w:divBdr>
                <w:top w:val="none" w:sz="0" w:space="0" w:color="auto"/>
                <w:left w:val="none" w:sz="0" w:space="0" w:color="auto"/>
                <w:bottom w:val="none" w:sz="0" w:space="0" w:color="auto"/>
                <w:right w:val="none" w:sz="0" w:space="0" w:color="auto"/>
              </w:divBdr>
            </w:div>
            <w:div w:id="280383333">
              <w:marLeft w:val="0"/>
              <w:marRight w:val="0"/>
              <w:marTop w:val="0"/>
              <w:marBottom w:val="0"/>
              <w:divBdr>
                <w:top w:val="none" w:sz="0" w:space="0" w:color="auto"/>
                <w:left w:val="none" w:sz="0" w:space="0" w:color="auto"/>
                <w:bottom w:val="none" w:sz="0" w:space="0" w:color="auto"/>
                <w:right w:val="none" w:sz="0" w:space="0" w:color="auto"/>
              </w:divBdr>
            </w:div>
            <w:div w:id="120614541">
              <w:marLeft w:val="0"/>
              <w:marRight w:val="0"/>
              <w:marTop w:val="0"/>
              <w:marBottom w:val="0"/>
              <w:divBdr>
                <w:top w:val="none" w:sz="0" w:space="0" w:color="auto"/>
                <w:left w:val="none" w:sz="0" w:space="0" w:color="auto"/>
                <w:bottom w:val="none" w:sz="0" w:space="0" w:color="auto"/>
                <w:right w:val="none" w:sz="0" w:space="0" w:color="auto"/>
              </w:divBdr>
            </w:div>
            <w:div w:id="10886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7448">
      <w:bodyDiv w:val="1"/>
      <w:marLeft w:val="0"/>
      <w:marRight w:val="0"/>
      <w:marTop w:val="0"/>
      <w:marBottom w:val="0"/>
      <w:divBdr>
        <w:top w:val="none" w:sz="0" w:space="0" w:color="auto"/>
        <w:left w:val="none" w:sz="0" w:space="0" w:color="auto"/>
        <w:bottom w:val="none" w:sz="0" w:space="0" w:color="auto"/>
        <w:right w:val="none" w:sz="0" w:space="0" w:color="auto"/>
      </w:divBdr>
      <w:divsChild>
        <w:div w:id="1406411661">
          <w:marLeft w:val="0"/>
          <w:marRight w:val="0"/>
          <w:marTop w:val="0"/>
          <w:marBottom w:val="0"/>
          <w:divBdr>
            <w:top w:val="none" w:sz="0" w:space="0" w:color="auto"/>
            <w:left w:val="none" w:sz="0" w:space="0" w:color="auto"/>
            <w:bottom w:val="none" w:sz="0" w:space="0" w:color="auto"/>
            <w:right w:val="none" w:sz="0" w:space="0" w:color="auto"/>
          </w:divBdr>
          <w:divsChild>
            <w:div w:id="684480933">
              <w:marLeft w:val="0"/>
              <w:marRight w:val="0"/>
              <w:marTop w:val="0"/>
              <w:marBottom w:val="0"/>
              <w:divBdr>
                <w:top w:val="none" w:sz="0" w:space="0" w:color="auto"/>
                <w:left w:val="none" w:sz="0" w:space="0" w:color="auto"/>
                <w:bottom w:val="none" w:sz="0" w:space="0" w:color="auto"/>
                <w:right w:val="none" w:sz="0" w:space="0" w:color="auto"/>
              </w:divBdr>
            </w:div>
            <w:div w:id="813831568">
              <w:marLeft w:val="0"/>
              <w:marRight w:val="0"/>
              <w:marTop w:val="0"/>
              <w:marBottom w:val="0"/>
              <w:divBdr>
                <w:top w:val="none" w:sz="0" w:space="0" w:color="auto"/>
                <w:left w:val="none" w:sz="0" w:space="0" w:color="auto"/>
                <w:bottom w:val="none" w:sz="0" w:space="0" w:color="auto"/>
                <w:right w:val="none" w:sz="0" w:space="0" w:color="auto"/>
              </w:divBdr>
            </w:div>
            <w:div w:id="1325670459">
              <w:marLeft w:val="0"/>
              <w:marRight w:val="0"/>
              <w:marTop w:val="0"/>
              <w:marBottom w:val="0"/>
              <w:divBdr>
                <w:top w:val="none" w:sz="0" w:space="0" w:color="auto"/>
                <w:left w:val="none" w:sz="0" w:space="0" w:color="auto"/>
                <w:bottom w:val="none" w:sz="0" w:space="0" w:color="auto"/>
                <w:right w:val="none" w:sz="0" w:space="0" w:color="auto"/>
              </w:divBdr>
            </w:div>
            <w:div w:id="1993634050">
              <w:marLeft w:val="0"/>
              <w:marRight w:val="0"/>
              <w:marTop w:val="0"/>
              <w:marBottom w:val="0"/>
              <w:divBdr>
                <w:top w:val="none" w:sz="0" w:space="0" w:color="auto"/>
                <w:left w:val="none" w:sz="0" w:space="0" w:color="auto"/>
                <w:bottom w:val="none" w:sz="0" w:space="0" w:color="auto"/>
                <w:right w:val="none" w:sz="0" w:space="0" w:color="auto"/>
              </w:divBdr>
            </w:div>
            <w:div w:id="370152301">
              <w:marLeft w:val="0"/>
              <w:marRight w:val="0"/>
              <w:marTop w:val="0"/>
              <w:marBottom w:val="0"/>
              <w:divBdr>
                <w:top w:val="none" w:sz="0" w:space="0" w:color="auto"/>
                <w:left w:val="none" w:sz="0" w:space="0" w:color="auto"/>
                <w:bottom w:val="none" w:sz="0" w:space="0" w:color="auto"/>
                <w:right w:val="none" w:sz="0" w:space="0" w:color="auto"/>
              </w:divBdr>
            </w:div>
            <w:div w:id="1137070705">
              <w:marLeft w:val="0"/>
              <w:marRight w:val="0"/>
              <w:marTop w:val="0"/>
              <w:marBottom w:val="0"/>
              <w:divBdr>
                <w:top w:val="none" w:sz="0" w:space="0" w:color="auto"/>
                <w:left w:val="none" w:sz="0" w:space="0" w:color="auto"/>
                <w:bottom w:val="none" w:sz="0" w:space="0" w:color="auto"/>
                <w:right w:val="none" w:sz="0" w:space="0" w:color="auto"/>
              </w:divBdr>
            </w:div>
            <w:div w:id="1566528391">
              <w:marLeft w:val="0"/>
              <w:marRight w:val="0"/>
              <w:marTop w:val="0"/>
              <w:marBottom w:val="0"/>
              <w:divBdr>
                <w:top w:val="none" w:sz="0" w:space="0" w:color="auto"/>
                <w:left w:val="none" w:sz="0" w:space="0" w:color="auto"/>
                <w:bottom w:val="none" w:sz="0" w:space="0" w:color="auto"/>
                <w:right w:val="none" w:sz="0" w:space="0" w:color="auto"/>
              </w:divBdr>
            </w:div>
            <w:div w:id="213782682">
              <w:marLeft w:val="0"/>
              <w:marRight w:val="0"/>
              <w:marTop w:val="0"/>
              <w:marBottom w:val="0"/>
              <w:divBdr>
                <w:top w:val="none" w:sz="0" w:space="0" w:color="auto"/>
                <w:left w:val="none" w:sz="0" w:space="0" w:color="auto"/>
                <w:bottom w:val="none" w:sz="0" w:space="0" w:color="auto"/>
                <w:right w:val="none" w:sz="0" w:space="0" w:color="auto"/>
              </w:divBdr>
            </w:div>
            <w:div w:id="1768454933">
              <w:marLeft w:val="0"/>
              <w:marRight w:val="0"/>
              <w:marTop w:val="0"/>
              <w:marBottom w:val="0"/>
              <w:divBdr>
                <w:top w:val="none" w:sz="0" w:space="0" w:color="auto"/>
                <w:left w:val="none" w:sz="0" w:space="0" w:color="auto"/>
                <w:bottom w:val="none" w:sz="0" w:space="0" w:color="auto"/>
                <w:right w:val="none" w:sz="0" w:space="0" w:color="auto"/>
              </w:divBdr>
            </w:div>
            <w:div w:id="297685973">
              <w:marLeft w:val="0"/>
              <w:marRight w:val="0"/>
              <w:marTop w:val="0"/>
              <w:marBottom w:val="0"/>
              <w:divBdr>
                <w:top w:val="none" w:sz="0" w:space="0" w:color="auto"/>
                <w:left w:val="none" w:sz="0" w:space="0" w:color="auto"/>
                <w:bottom w:val="none" w:sz="0" w:space="0" w:color="auto"/>
                <w:right w:val="none" w:sz="0" w:space="0" w:color="auto"/>
              </w:divBdr>
            </w:div>
            <w:div w:id="900752076">
              <w:marLeft w:val="0"/>
              <w:marRight w:val="0"/>
              <w:marTop w:val="0"/>
              <w:marBottom w:val="0"/>
              <w:divBdr>
                <w:top w:val="none" w:sz="0" w:space="0" w:color="auto"/>
                <w:left w:val="none" w:sz="0" w:space="0" w:color="auto"/>
                <w:bottom w:val="none" w:sz="0" w:space="0" w:color="auto"/>
                <w:right w:val="none" w:sz="0" w:space="0" w:color="auto"/>
              </w:divBdr>
            </w:div>
            <w:div w:id="1668556563">
              <w:marLeft w:val="0"/>
              <w:marRight w:val="0"/>
              <w:marTop w:val="0"/>
              <w:marBottom w:val="0"/>
              <w:divBdr>
                <w:top w:val="none" w:sz="0" w:space="0" w:color="auto"/>
                <w:left w:val="none" w:sz="0" w:space="0" w:color="auto"/>
                <w:bottom w:val="none" w:sz="0" w:space="0" w:color="auto"/>
                <w:right w:val="none" w:sz="0" w:space="0" w:color="auto"/>
              </w:divBdr>
            </w:div>
            <w:div w:id="78214371">
              <w:marLeft w:val="0"/>
              <w:marRight w:val="0"/>
              <w:marTop w:val="0"/>
              <w:marBottom w:val="0"/>
              <w:divBdr>
                <w:top w:val="none" w:sz="0" w:space="0" w:color="auto"/>
                <w:left w:val="none" w:sz="0" w:space="0" w:color="auto"/>
                <w:bottom w:val="none" w:sz="0" w:space="0" w:color="auto"/>
                <w:right w:val="none" w:sz="0" w:space="0" w:color="auto"/>
              </w:divBdr>
            </w:div>
            <w:div w:id="1507598072">
              <w:marLeft w:val="0"/>
              <w:marRight w:val="0"/>
              <w:marTop w:val="0"/>
              <w:marBottom w:val="0"/>
              <w:divBdr>
                <w:top w:val="none" w:sz="0" w:space="0" w:color="auto"/>
                <w:left w:val="none" w:sz="0" w:space="0" w:color="auto"/>
                <w:bottom w:val="none" w:sz="0" w:space="0" w:color="auto"/>
                <w:right w:val="none" w:sz="0" w:space="0" w:color="auto"/>
              </w:divBdr>
            </w:div>
            <w:div w:id="286471180">
              <w:marLeft w:val="0"/>
              <w:marRight w:val="0"/>
              <w:marTop w:val="0"/>
              <w:marBottom w:val="0"/>
              <w:divBdr>
                <w:top w:val="none" w:sz="0" w:space="0" w:color="auto"/>
                <w:left w:val="none" w:sz="0" w:space="0" w:color="auto"/>
                <w:bottom w:val="none" w:sz="0" w:space="0" w:color="auto"/>
                <w:right w:val="none" w:sz="0" w:space="0" w:color="auto"/>
              </w:divBdr>
            </w:div>
            <w:div w:id="1053775555">
              <w:marLeft w:val="0"/>
              <w:marRight w:val="0"/>
              <w:marTop w:val="0"/>
              <w:marBottom w:val="0"/>
              <w:divBdr>
                <w:top w:val="none" w:sz="0" w:space="0" w:color="auto"/>
                <w:left w:val="none" w:sz="0" w:space="0" w:color="auto"/>
                <w:bottom w:val="none" w:sz="0" w:space="0" w:color="auto"/>
                <w:right w:val="none" w:sz="0" w:space="0" w:color="auto"/>
              </w:divBdr>
            </w:div>
            <w:div w:id="214045058">
              <w:marLeft w:val="0"/>
              <w:marRight w:val="0"/>
              <w:marTop w:val="0"/>
              <w:marBottom w:val="0"/>
              <w:divBdr>
                <w:top w:val="none" w:sz="0" w:space="0" w:color="auto"/>
                <w:left w:val="none" w:sz="0" w:space="0" w:color="auto"/>
                <w:bottom w:val="none" w:sz="0" w:space="0" w:color="auto"/>
                <w:right w:val="none" w:sz="0" w:space="0" w:color="auto"/>
              </w:divBdr>
            </w:div>
            <w:div w:id="701827607">
              <w:marLeft w:val="0"/>
              <w:marRight w:val="0"/>
              <w:marTop w:val="0"/>
              <w:marBottom w:val="0"/>
              <w:divBdr>
                <w:top w:val="none" w:sz="0" w:space="0" w:color="auto"/>
                <w:left w:val="none" w:sz="0" w:space="0" w:color="auto"/>
                <w:bottom w:val="none" w:sz="0" w:space="0" w:color="auto"/>
                <w:right w:val="none" w:sz="0" w:space="0" w:color="auto"/>
              </w:divBdr>
            </w:div>
            <w:div w:id="307515894">
              <w:marLeft w:val="0"/>
              <w:marRight w:val="0"/>
              <w:marTop w:val="0"/>
              <w:marBottom w:val="0"/>
              <w:divBdr>
                <w:top w:val="none" w:sz="0" w:space="0" w:color="auto"/>
                <w:left w:val="none" w:sz="0" w:space="0" w:color="auto"/>
                <w:bottom w:val="none" w:sz="0" w:space="0" w:color="auto"/>
                <w:right w:val="none" w:sz="0" w:space="0" w:color="auto"/>
              </w:divBdr>
            </w:div>
            <w:div w:id="2048600771">
              <w:marLeft w:val="0"/>
              <w:marRight w:val="0"/>
              <w:marTop w:val="0"/>
              <w:marBottom w:val="0"/>
              <w:divBdr>
                <w:top w:val="none" w:sz="0" w:space="0" w:color="auto"/>
                <w:left w:val="none" w:sz="0" w:space="0" w:color="auto"/>
                <w:bottom w:val="none" w:sz="0" w:space="0" w:color="auto"/>
                <w:right w:val="none" w:sz="0" w:space="0" w:color="auto"/>
              </w:divBdr>
            </w:div>
            <w:div w:id="284583164">
              <w:marLeft w:val="0"/>
              <w:marRight w:val="0"/>
              <w:marTop w:val="0"/>
              <w:marBottom w:val="0"/>
              <w:divBdr>
                <w:top w:val="none" w:sz="0" w:space="0" w:color="auto"/>
                <w:left w:val="none" w:sz="0" w:space="0" w:color="auto"/>
                <w:bottom w:val="none" w:sz="0" w:space="0" w:color="auto"/>
                <w:right w:val="none" w:sz="0" w:space="0" w:color="auto"/>
              </w:divBdr>
            </w:div>
            <w:div w:id="11923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8614">
      <w:bodyDiv w:val="1"/>
      <w:marLeft w:val="0"/>
      <w:marRight w:val="0"/>
      <w:marTop w:val="0"/>
      <w:marBottom w:val="0"/>
      <w:divBdr>
        <w:top w:val="none" w:sz="0" w:space="0" w:color="auto"/>
        <w:left w:val="none" w:sz="0" w:space="0" w:color="auto"/>
        <w:bottom w:val="none" w:sz="0" w:space="0" w:color="auto"/>
        <w:right w:val="none" w:sz="0" w:space="0" w:color="auto"/>
      </w:divBdr>
    </w:div>
    <w:div w:id="1998417946">
      <w:bodyDiv w:val="1"/>
      <w:marLeft w:val="0"/>
      <w:marRight w:val="0"/>
      <w:marTop w:val="0"/>
      <w:marBottom w:val="0"/>
      <w:divBdr>
        <w:top w:val="none" w:sz="0" w:space="0" w:color="auto"/>
        <w:left w:val="none" w:sz="0" w:space="0" w:color="auto"/>
        <w:bottom w:val="none" w:sz="0" w:space="0" w:color="auto"/>
        <w:right w:val="none" w:sz="0" w:space="0" w:color="auto"/>
      </w:divBdr>
      <w:divsChild>
        <w:div w:id="570888813">
          <w:marLeft w:val="0"/>
          <w:marRight w:val="0"/>
          <w:marTop w:val="0"/>
          <w:marBottom w:val="0"/>
          <w:divBdr>
            <w:top w:val="none" w:sz="0" w:space="0" w:color="auto"/>
            <w:left w:val="none" w:sz="0" w:space="0" w:color="auto"/>
            <w:bottom w:val="none" w:sz="0" w:space="0" w:color="auto"/>
            <w:right w:val="none" w:sz="0" w:space="0" w:color="auto"/>
          </w:divBdr>
          <w:divsChild>
            <w:div w:id="302321173">
              <w:marLeft w:val="0"/>
              <w:marRight w:val="0"/>
              <w:marTop w:val="0"/>
              <w:marBottom w:val="0"/>
              <w:divBdr>
                <w:top w:val="none" w:sz="0" w:space="0" w:color="auto"/>
                <w:left w:val="none" w:sz="0" w:space="0" w:color="auto"/>
                <w:bottom w:val="none" w:sz="0" w:space="0" w:color="auto"/>
                <w:right w:val="none" w:sz="0" w:space="0" w:color="auto"/>
              </w:divBdr>
            </w:div>
            <w:div w:id="1133670324">
              <w:marLeft w:val="0"/>
              <w:marRight w:val="0"/>
              <w:marTop w:val="0"/>
              <w:marBottom w:val="0"/>
              <w:divBdr>
                <w:top w:val="none" w:sz="0" w:space="0" w:color="auto"/>
                <w:left w:val="none" w:sz="0" w:space="0" w:color="auto"/>
                <w:bottom w:val="none" w:sz="0" w:space="0" w:color="auto"/>
                <w:right w:val="none" w:sz="0" w:space="0" w:color="auto"/>
              </w:divBdr>
            </w:div>
            <w:div w:id="83262099">
              <w:marLeft w:val="0"/>
              <w:marRight w:val="0"/>
              <w:marTop w:val="0"/>
              <w:marBottom w:val="0"/>
              <w:divBdr>
                <w:top w:val="none" w:sz="0" w:space="0" w:color="auto"/>
                <w:left w:val="none" w:sz="0" w:space="0" w:color="auto"/>
                <w:bottom w:val="none" w:sz="0" w:space="0" w:color="auto"/>
                <w:right w:val="none" w:sz="0" w:space="0" w:color="auto"/>
              </w:divBdr>
            </w:div>
            <w:div w:id="2117751303">
              <w:marLeft w:val="0"/>
              <w:marRight w:val="0"/>
              <w:marTop w:val="0"/>
              <w:marBottom w:val="0"/>
              <w:divBdr>
                <w:top w:val="none" w:sz="0" w:space="0" w:color="auto"/>
                <w:left w:val="none" w:sz="0" w:space="0" w:color="auto"/>
                <w:bottom w:val="none" w:sz="0" w:space="0" w:color="auto"/>
                <w:right w:val="none" w:sz="0" w:space="0" w:color="auto"/>
              </w:divBdr>
            </w:div>
            <w:div w:id="30499069">
              <w:marLeft w:val="0"/>
              <w:marRight w:val="0"/>
              <w:marTop w:val="0"/>
              <w:marBottom w:val="0"/>
              <w:divBdr>
                <w:top w:val="none" w:sz="0" w:space="0" w:color="auto"/>
                <w:left w:val="none" w:sz="0" w:space="0" w:color="auto"/>
                <w:bottom w:val="none" w:sz="0" w:space="0" w:color="auto"/>
                <w:right w:val="none" w:sz="0" w:space="0" w:color="auto"/>
              </w:divBdr>
            </w:div>
            <w:div w:id="17060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7785">
      <w:bodyDiv w:val="1"/>
      <w:marLeft w:val="0"/>
      <w:marRight w:val="0"/>
      <w:marTop w:val="0"/>
      <w:marBottom w:val="0"/>
      <w:divBdr>
        <w:top w:val="none" w:sz="0" w:space="0" w:color="auto"/>
        <w:left w:val="none" w:sz="0" w:space="0" w:color="auto"/>
        <w:bottom w:val="none" w:sz="0" w:space="0" w:color="auto"/>
        <w:right w:val="none" w:sz="0" w:space="0" w:color="auto"/>
      </w:divBdr>
    </w:div>
    <w:div w:id="2044474551">
      <w:bodyDiv w:val="1"/>
      <w:marLeft w:val="0"/>
      <w:marRight w:val="0"/>
      <w:marTop w:val="0"/>
      <w:marBottom w:val="0"/>
      <w:divBdr>
        <w:top w:val="none" w:sz="0" w:space="0" w:color="auto"/>
        <w:left w:val="none" w:sz="0" w:space="0" w:color="auto"/>
        <w:bottom w:val="none" w:sz="0" w:space="0" w:color="auto"/>
        <w:right w:val="none" w:sz="0" w:space="0" w:color="auto"/>
      </w:divBdr>
      <w:divsChild>
        <w:div w:id="1662196998">
          <w:marLeft w:val="0"/>
          <w:marRight w:val="0"/>
          <w:marTop w:val="0"/>
          <w:marBottom w:val="0"/>
          <w:divBdr>
            <w:top w:val="none" w:sz="0" w:space="0" w:color="auto"/>
            <w:left w:val="none" w:sz="0" w:space="0" w:color="auto"/>
            <w:bottom w:val="none" w:sz="0" w:space="0" w:color="auto"/>
            <w:right w:val="none" w:sz="0" w:space="0" w:color="auto"/>
          </w:divBdr>
          <w:divsChild>
            <w:div w:id="1269774986">
              <w:marLeft w:val="0"/>
              <w:marRight w:val="0"/>
              <w:marTop w:val="0"/>
              <w:marBottom w:val="0"/>
              <w:divBdr>
                <w:top w:val="none" w:sz="0" w:space="0" w:color="auto"/>
                <w:left w:val="none" w:sz="0" w:space="0" w:color="auto"/>
                <w:bottom w:val="none" w:sz="0" w:space="0" w:color="auto"/>
                <w:right w:val="none" w:sz="0" w:space="0" w:color="auto"/>
              </w:divBdr>
            </w:div>
            <w:div w:id="1409573260">
              <w:marLeft w:val="0"/>
              <w:marRight w:val="0"/>
              <w:marTop w:val="0"/>
              <w:marBottom w:val="0"/>
              <w:divBdr>
                <w:top w:val="none" w:sz="0" w:space="0" w:color="auto"/>
                <w:left w:val="none" w:sz="0" w:space="0" w:color="auto"/>
                <w:bottom w:val="none" w:sz="0" w:space="0" w:color="auto"/>
                <w:right w:val="none" w:sz="0" w:space="0" w:color="auto"/>
              </w:divBdr>
            </w:div>
            <w:div w:id="1450592253">
              <w:marLeft w:val="0"/>
              <w:marRight w:val="0"/>
              <w:marTop w:val="0"/>
              <w:marBottom w:val="0"/>
              <w:divBdr>
                <w:top w:val="none" w:sz="0" w:space="0" w:color="auto"/>
                <w:left w:val="none" w:sz="0" w:space="0" w:color="auto"/>
                <w:bottom w:val="none" w:sz="0" w:space="0" w:color="auto"/>
                <w:right w:val="none" w:sz="0" w:space="0" w:color="auto"/>
              </w:divBdr>
            </w:div>
            <w:div w:id="1132677442">
              <w:marLeft w:val="0"/>
              <w:marRight w:val="0"/>
              <w:marTop w:val="0"/>
              <w:marBottom w:val="0"/>
              <w:divBdr>
                <w:top w:val="none" w:sz="0" w:space="0" w:color="auto"/>
                <w:left w:val="none" w:sz="0" w:space="0" w:color="auto"/>
                <w:bottom w:val="none" w:sz="0" w:space="0" w:color="auto"/>
                <w:right w:val="none" w:sz="0" w:space="0" w:color="auto"/>
              </w:divBdr>
            </w:div>
            <w:div w:id="19400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21588">
      <w:bodyDiv w:val="1"/>
      <w:marLeft w:val="0"/>
      <w:marRight w:val="0"/>
      <w:marTop w:val="0"/>
      <w:marBottom w:val="0"/>
      <w:divBdr>
        <w:top w:val="none" w:sz="0" w:space="0" w:color="auto"/>
        <w:left w:val="none" w:sz="0" w:space="0" w:color="auto"/>
        <w:bottom w:val="none" w:sz="0" w:space="0" w:color="auto"/>
        <w:right w:val="none" w:sz="0" w:space="0" w:color="auto"/>
      </w:divBdr>
      <w:divsChild>
        <w:div w:id="2106223690">
          <w:marLeft w:val="0"/>
          <w:marRight w:val="0"/>
          <w:marTop w:val="0"/>
          <w:marBottom w:val="0"/>
          <w:divBdr>
            <w:top w:val="none" w:sz="0" w:space="0" w:color="auto"/>
            <w:left w:val="none" w:sz="0" w:space="0" w:color="auto"/>
            <w:bottom w:val="none" w:sz="0" w:space="0" w:color="auto"/>
            <w:right w:val="none" w:sz="0" w:space="0" w:color="auto"/>
          </w:divBdr>
          <w:divsChild>
            <w:div w:id="11786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4442">
      <w:bodyDiv w:val="1"/>
      <w:marLeft w:val="0"/>
      <w:marRight w:val="0"/>
      <w:marTop w:val="0"/>
      <w:marBottom w:val="0"/>
      <w:divBdr>
        <w:top w:val="none" w:sz="0" w:space="0" w:color="auto"/>
        <w:left w:val="none" w:sz="0" w:space="0" w:color="auto"/>
        <w:bottom w:val="none" w:sz="0" w:space="0" w:color="auto"/>
        <w:right w:val="none" w:sz="0" w:space="0" w:color="auto"/>
      </w:divBdr>
      <w:divsChild>
        <w:div w:id="1770271410">
          <w:marLeft w:val="0"/>
          <w:marRight w:val="0"/>
          <w:marTop w:val="0"/>
          <w:marBottom w:val="0"/>
          <w:divBdr>
            <w:top w:val="none" w:sz="0" w:space="0" w:color="auto"/>
            <w:left w:val="none" w:sz="0" w:space="0" w:color="auto"/>
            <w:bottom w:val="none" w:sz="0" w:space="0" w:color="auto"/>
            <w:right w:val="none" w:sz="0" w:space="0" w:color="auto"/>
          </w:divBdr>
          <w:divsChild>
            <w:div w:id="667945800">
              <w:marLeft w:val="0"/>
              <w:marRight w:val="0"/>
              <w:marTop w:val="0"/>
              <w:marBottom w:val="0"/>
              <w:divBdr>
                <w:top w:val="none" w:sz="0" w:space="0" w:color="auto"/>
                <w:left w:val="none" w:sz="0" w:space="0" w:color="auto"/>
                <w:bottom w:val="none" w:sz="0" w:space="0" w:color="auto"/>
                <w:right w:val="none" w:sz="0" w:space="0" w:color="auto"/>
              </w:divBdr>
            </w:div>
            <w:div w:id="1239168514">
              <w:marLeft w:val="0"/>
              <w:marRight w:val="0"/>
              <w:marTop w:val="0"/>
              <w:marBottom w:val="0"/>
              <w:divBdr>
                <w:top w:val="none" w:sz="0" w:space="0" w:color="auto"/>
                <w:left w:val="none" w:sz="0" w:space="0" w:color="auto"/>
                <w:bottom w:val="none" w:sz="0" w:space="0" w:color="auto"/>
                <w:right w:val="none" w:sz="0" w:space="0" w:color="auto"/>
              </w:divBdr>
            </w:div>
            <w:div w:id="241717814">
              <w:marLeft w:val="0"/>
              <w:marRight w:val="0"/>
              <w:marTop w:val="0"/>
              <w:marBottom w:val="0"/>
              <w:divBdr>
                <w:top w:val="none" w:sz="0" w:space="0" w:color="auto"/>
                <w:left w:val="none" w:sz="0" w:space="0" w:color="auto"/>
                <w:bottom w:val="none" w:sz="0" w:space="0" w:color="auto"/>
                <w:right w:val="none" w:sz="0" w:space="0" w:color="auto"/>
              </w:divBdr>
            </w:div>
            <w:div w:id="106432146">
              <w:marLeft w:val="0"/>
              <w:marRight w:val="0"/>
              <w:marTop w:val="0"/>
              <w:marBottom w:val="0"/>
              <w:divBdr>
                <w:top w:val="none" w:sz="0" w:space="0" w:color="auto"/>
                <w:left w:val="none" w:sz="0" w:space="0" w:color="auto"/>
                <w:bottom w:val="none" w:sz="0" w:space="0" w:color="auto"/>
                <w:right w:val="none" w:sz="0" w:space="0" w:color="auto"/>
              </w:divBdr>
            </w:div>
            <w:div w:id="279999083">
              <w:marLeft w:val="0"/>
              <w:marRight w:val="0"/>
              <w:marTop w:val="0"/>
              <w:marBottom w:val="0"/>
              <w:divBdr>
                <w:top w:val="none" w:sz="0" w:space="0" w:color="auto"/>
                <w:left w:val="none" w:sz="0" w:space="0" w:color="auto"/>
                <w:bottom w:val="none" w:sz="0" w:space="0" w:color="auto"/>
                <w:right w:val="none" w:sz="0" w:space="0" w:color="auto"/>
              </w:divBdr>
            </w:div>
            <w:div w:id="4661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8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rtualbox.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AMIS-Services/sig-nodejs-integration-dev"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conclusionfutureit-my.sharepoint.com/:f:/g/personal/matthijs_breeman_amis_nl/EmkHnMTp0LVJigAoU8ZIZg0BQIljo_nDxTgaty_tPxyNNQ?e=kcJGqU" TargetMode="External"/><Relationship Id="rId29" Type="http://schemas.openxmlformats.org/officeDocument/2006/relationships/image" Target="media/image15.png"/><Relationship Id="rId11" Type="http://schemas.openxmlformats.org/officeDocument/2006/relationships/hyperlink" Target="https://nodejs.org/e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airbnb/javascript" TargetMode="External"/><Relationship Id="rId40" Type="http://schemas.openxmlformats.org/officeDocument/2006/relationships/hyperlink" Target="https://github.com/AMIS-Services/sig-nodejs-integration-dev.git"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docs.docker.com/install/linux/docker-ce/ubuntu/"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code.visualstudio.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xpressjs.com/"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getpostman.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ongoosejs.com/"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localhost:8080/docs/" TargetMode="External"/><Relationship Id="rId1" Type="http://schemas.microsoft.com/office/2006/relationships/keyMapCustomizations" Target="customizations.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88EF691EA94111B2986594AC19A581"/>
        <w:category>
          <w:name w:val="Algemeen"/>
          <w:gallery w:val="placeholder"/>
        </w:category>
        <w:types>
          <w:type w:val="bbPlcHdr"/>
        </w:types>
        <w:behaviors>
          <w:behavior w:val="content"/>
        </w:behaviors>
        <w:guid w:val="{9471CF7B-179A-403C-845C-878A4881AC35}"/>
      </w:docPartPr>
      <w:docPartBody>
        <w:p w:rsidR="00D52E02" w:rsidRDefault="009E4BF6">
          <w:r w:rsidRPr="00F25C66">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F6"/>
    <w:rsid w:val="000C1713"/>
    <w:rsid w:val="00161529"/>
    <w:rsid w:val="001E6836"/>
    <w:rsid w:val="002A3E1D"/>
    <w:rsid w:val="00412893"/>
    <w:rsid w:val="004944FD"/>
    <w:rsid w:val="00627A72"/>
    <w:rsid w:val="006318C5"/>
    <w:rsid w:val="00775099"/>
    <w:rsid w:val="009E4BF6"/>
    <w:rsid w:val="00CC307A"/>
    <w:rsid w:val="00D52E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E4BF6"/>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E4B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onclusion_Rood">
      <a:dk1>
        <a:srgbClr val="000000"/>
      </a:dk1>
      <a:lt1>
        <a:srgbClr val="FFFFFF"/>
      </a:lt1>
      <a:dk2>
        <a:srgbClr val="E63232"/>
      </a:dk2>
      <a:lt2>
        <a:srgbClr val="9D9D9C"/>
      </a:lt2>
      <a:accent1>
        <a:srgbClr val="00AAC8"/>
      </a:accent1>
      <a:accent2>
        <a:srgbClr val="0069B4"/>
      </a:accent2>
      <a:accent3>
        <a:srgbClr val="FFCC00"/>
      </a:accent3>
      <a:accent4>
        <a:srgbClr val="00A03C"/>
      </a:accent4>
      <a:accent5>
        <a:srgbClr val="DA4290"/>
      </a:accent5>
      <a:accent6>
        <a:srgbClr val="643C91"/>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1DE91-0A79-46AA-81D4-9485BB8A1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24</Pages>
  <Words>3332</Words>
  <Characters>18998</Characters>
  <Application>Microsoft Office Word</Application>
  <DocSecurity>0</DocSecurity>
  <Lines>158</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NodeJS for integration developers</vt:lpstr>
      <vt:lpstr>Workshop NodeJS for integration developers</vt:lpstr>
    </vt:vector>
  </TitlesOfParts>
  <Manager/>
  <Company>Conclusion</Company>
  <LinksUpToDate>false</LinksUpToDate>
  <CharactersWithSpaces>22286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NodeJS for integration developers</dc:title>
  <dc:subject/>
  <dc:creator>Henk Jan van Wijk;Matthijs Breeman</dc:creator>
  <cp:keywords/>
  <dc:description>Document 
Versie 2b - september 2017
Ontwerp: Humming
Template: Ton Persoon</dc:description>
  <cp:lastModifiedBy>Henk Jan Van Wijk</cp:lastModifiedBy>
  <cp:revision>47</cp:revision>
  <cp:lastPrinted>2018-06-27T05:32:00Z</cp:lastPrinted>
  <dcterms:created xsi:type="dcterms:W3CDTF">2018-08-22T16:58:00Z</dcterms:created>
  <dcterms:modified xsi:type="dcterms:W3CDTF">2018-08-29T06:19:00Z</dcterms:modified>
  <cp:category/>
</cp:coreProperties>
</file>